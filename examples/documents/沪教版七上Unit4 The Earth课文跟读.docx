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4236CD">
      <w:pPr>
        <w:spacing w:before="0" w:after="240" w:line="360" w:lineRule="auto"/>
        <w:jc w:val="center"/>
      </w:pPr>
      <w:r>
        <w:rPr>
          <w:rFonts w:ascii="黑体" w:hAnsi="黑体" w:eastAsia="黑体" w:cs="黑体"/>
          <w:b/>
          <w:color w:val="000000"/>
          <w:sz w:val="32"/>
        </w:rPr>
        <w:t>Unit 4 The Earth</w:t>
      </w:r>
    </w:p>
    <w:p w14:paraId="4D5A384B">
      <w:pPr>
        <w:spacing w:before="0" w:after="80" w:line="360" w:lineRule="auto"/>
      </w:pPr>
      <w:r>
        <w:rPr>
          <w:rFonts w:ascii="黑体" w:hAnsi="黑体" w:eastAsia="黑体" w:cs="黑体"/>
          <w:b/>
          <w:color w:val="000000"/>
          <w:sz w:val="28"/>
        </w:rPr>
        <w:t>Section 1 Reading</w:t>
      </w:r>
    </w:p>
    <w:p w14:paraId="4AF5E05E">
      <w:pPr>
        <w:spacing w:before="0" w:after="40" w:line="360" w:lineRule="auto"/>
      </w:pPr>
      <w:r>
        <w:rPr>
          <w:rFonts w:ascii="黑体" w:hAnsi="黑体" w:eastAsia="黑体" w:cs="黑体"/>
          <w:b/>
          <w:color w:val="000000"/>
          <w:sz w:val="24"/>
        </w:rPr>
        <w:t>句子跟读</w:t>
      </w:r>
    </w:p>
    <w:p w14:paraId="73FD154B">
      <w:pPr>
        <w:spacing w:before="0" w:after="0" w:line="360" w:lineRule="auto"/>
      </w:pPr>
      <w:r>
        <w:rPr>
          <w:rFonts w:ascii="Times New Roman" w:hAnsi="Times New Roman" w:eastAsia="Times New Roman" w:cs="Times New Roman"/>
          <w:b w:val="0"/>
          <w:color w:val="000000"/>
          <w:sz w:val="24"/>
        </w:rPr>
        <w:t>1. The Earth is an amazing planet!</w:t>
      </w:r>
    </w:p>
    <w:p w14:paraId="3DC4F796">
      <w:pPr>
        <w:spacing w:before="0" w:after="40" w:line="360" w:lineRule="auto"/>
      </w:pPr>
      <w:r>
        <w:rPr>
          <w:rFonts w:ascii="宋体" w:hAnsi="宋体" w:eastAsia="宋体" w:cs="宋体"/>
          <w:b w:val="0"/>
          <w:color w:val="000000"/>
          <w:sz w:val="24"/>
        </w:rPr>
        <w:t>中文：地球是一颗神奇的星球！</w:t>
      </w:r>
    </w:p>
    <w:p w14:paraId="36E77E63">
      <w:pPr>
        <w:spacing w:before="0" w:after="0" w:line="360" w:lineRule="auto"/>
      </w:pPr>
      <w:r>
        <w:rPr>
          <w:rFonts w:ascii="Times New Roman" w:hAnsi="Times New Roman" w:eastAsia="Times New Roman" w:cs="Times New Roman"/>
          <w:b w:val="0"/>
          <w:color w:val="000000"/>
          <w:sz w:val="24"/>
        </w:rPr>
        <w:t>2. Some places are very hot, like the areas near the equator.</w:t>
      </w:r>
    </w:p>
    <w:p w14:paraId="0404F4BF">
      <w:pPr>
        <w:spacing w:before="0" w:after="40" w:line="360" w:lineRule="auto"/>
      </w:pPr>
      <w:r>
        <w:rPr>
          <w:rFonts w:ascii="宋体" w:hAnsi="宋体" w:eastAsia="宋体" w:cs="宋体"/>
          <w:b w:val="0"/>
          <w:color w:val="000000"/>
          <w:sz w:val="24"/>
        </w:rPr>
        <w:t>中文：有些地方非常炎热，比如赤道附近的地区。</w:t>
      </w:r>
    </w:p>
    <w:p w14:paraId="0FA2BE8A">
      <w:pPr>
        <w:spacing w:before="0" w:after="0" w:line="360" w:lineRule="auto"/>
      </w:pPr>
      <w:r>
        <w:rPr>
          <w:rFonts w:ascii="Times New Roman" w:hAnsi="Times New Roman" w:eastAsia="Times New Roman" w:cs="Times New Roman"/>
          <w:b w:val="0"/>
          <w:color w:val="000000"/>
          <w:sz w:val="24"/>
        </w:rPr>
        <w:t>3. There are fields and mountains, rivers and seas, forests and deserts.</w:t>
      </w:r>
    </w:p>
    <w:p w14:paraId="41D1463C">
      <w:pPr>
        <w:spacing w:before="0" w:after="40" w:line="360" w:lineRule="auto"/>
      </w:pPr>
      <w:r>
        <w:rPr>
          <w:rFonts w:ascii="宋体" w:hAnsi="宋体" w:eastAsia="宋体" w:cs="宋体"/>
          <w:b w:val="0"/>
          <w:color w:val="000000"/>
          <w:sz w:val="24"/>
        </w:rPr>
        <w:t>中文：地球上有田野和山脉、河流和海洋、森林和沙漠。</w:t>
      </w:r>
    </w:p>
    <w:p w14:paraId="2966CDD5">
      <w:pPr>
        <w:spacing w:before="0" w:after="0" w:line="360" w:lineRule="auto"/>
      </w:pPr>
      <w:r>
        <w:rPr>
          <w:rFonts w:ascii="Times New Roman" w:hAnsi="Times New Roman" w:eastAsia="Times New Roman" w:cs="Times New Roman"/>
          <w:b w:val="0"/>
          <w:color w:val="000000"/>
          <w:sz w:val="24"/>
        </w:rPr>
        <w:t>4. The highest mountain on Earth is over 8,800 metres above sea level.</w:t>
      </w:r>
    </w:p>
    <w:p w14:paraId="1A18031F">
      <w:pPr>
        <w:spacing w:before="0" w:after="40" w:line="360" w:lineRule="auto"/>
      </w:pPr>
      <w:r>
        <w:rPr>
          <w:rFonts w:ascii="宋体" w:hAnsi="宋体" w:eastAsia="宋体" w:cs="宋体"/>
          <w:b w:val="0"/>
          <w:color w:val="000000"/>
          <w:sz w:val="24"/>
        </w:rPr>
        <w:t>中文：地球上最高的山峰海拔超过8800米。</w:t>
      </w:r>
    </w:p>
    <w:p w14:paraId="5C9DECE5">
      <w:pPr>
        <w:spacing w:before="0" w:after="0" w:line="360" w:lineRule="auto"/>
      </w:pPr>
      <w:r>
        <w:rPr>
          <w:rFonts w:ascii="Times New Roman" w:hAnsi="Times New Roman" w:eastAsia="Times New Roman" w:cs="Times New Roman"/>
          <w:b w:val="0"/>
          <w:color w:val="000000"/>
          <w:sz w:val="24"/>
        </w:rPr>
        <w:t>5. The tallest trees in the world can reach over 100 metres in height.</w:t>
      </w:r>
    </w:p>
    <w:p w14:paraId="5704E2E1">
      <w:pPr>
        <w:spacing w:before="0" w:after="40" w:line="360" w:lineRule="auto"/>
      </w:pPr>
      <w:r>
        <w:rPr>
          <w:rFonts w:ascii="宋体" w:hAnsi="宋体" w:eastAsia="宋体" w:cs="宋体"/>
          <w:b w:val="0"/>
          <w:color w:val="000000"/>
          <w:sz w:val="24"/>
        </w:rPr>
        <w:t>中文：世界上最高的树木可以长到100多米高。</w:t>
      </w:r>
    </w:p>
    <w:p w14:paraId="1B480013">
      <w:pPr>
        <w:spacing w:before="0" w:after="0" w:line="360" w:lineRule="auto"/>
      </w:pPr>
      <w:r>
        <w:rPr>
          <w:rFonts w:ascii="Times New Roman" w:hAnsi="Times New Roman" w:eastAsia="Times New Roman" w:cs="Times New Roman"/>
          <w:b w:val="0"/>
          <w:color w:val="000000"/>
          <w:sz w:val="24"/>
        </w:rPr>
        <w:t>6. The smallest plant is as small as a grain of rice.</w:t>
      </w:r>
    </w:p>
    <w:p w14:paraId="4E67697B">
      <w:pPr>
        <w:spacing w:before="0" w:after="40" w:line="360" w:lineRule="auto"/>
      </w:pPr>
      <w:r>
        <w:rPr>
          <w:rFonts w:ascii="宋体" w:hAnsi="宋体" w:eastAsia="宋体" w:cs="宋体"/>
          <w:b w:val="0"/>
          <w:color w:val="000000"/>
          <w:sz w:val="24"/>
        </w:rPr>
        <w:t>中文：最小的植物只有一粒米那么小。</w:t>
      </w:r>
    </w:p>
    <w:p w14:paraId="5A6BAA5E">
      <w:pPr>
        <w:spacing w:before="0" w:after="0" w:line="360" w:lineRule="auto"/>
      </w:pPr>
      <w:r>
        <w:rPr>
          <w:rFonts w:ascii="Times New Roman" w:hAnsi="Times New Roman" w:eastAsia="Times New Roman" w:cs="Times New Roman"/>
          <w:b w:val="0"/>
          <w:color w:val="000000"/>
          <w:sz w:val="24"/>
        </w:rPr>
        <w:t>7. The Earth is home to millions of animals.</w:t>
      </w:r>
    </w:p>
    <w:p w14:paraId="235A4678">
      <w:pPr>
        <w:spacing w:before="0" w:after="40" w:line="360" w:lineRule="auto"/>
      </w:pPr>
      <w:r>
        <w:rPr>
          <w:rFonts w:ascii="宋体" w:hAnsi="宋体" w:eastAsia="宋体" w:cs="宋体"/>
          <w:b w:val="0"/>
          <w:color w:val="000000"/>
          <w:sz w:val="24"/>
        </w:rPr>
        <w:t>中文：地球是数百万只动物的家园。</w:t>
      </w:r>
    </w:p>
    <w:p w14:paraId="53EAE202">
      <w:pPr>
        <w:spacing w:before="0" w:after="0" w:line="360" w:lineRule="auto"/>
      </w:pPr>
      <w:r>
        <w:rPr>
          <w:rFonts w:ascii="Times New Roman" w:hAnsi="Times New Roman" w:eastAsia="Times New Roman" w:cs="Times New Roman"/>
          <w:b w:val="0"/>
          <w:color w:val="000000"/>
          <w:sz w:val="24"/>
        </w:rPr>
        <w:t>8. Big blue whales call the sea home, along with many amazing fish.</w:t>
      </w:r>
    </w:p>
    <w:p w14:paraId="178DDBDB">
      <w:pPr>
        <w:spacing w:before="0" w:after="40" w:line="360" w:lineRule="auto"/>
      </w:pPr>
      <w:r>
        <w:rPr>
          <w:rFonts w:ascii="宋体" w:hAnsi="宋体" w:eastAsia="宋体" w:cs="宋体"/>
          <w:b w:val="0"/>
          <w:color w:val="000000"/>
          <w:sz w:val="24"/>
        </w:rPr>
        <w:t>中文：体型庞大的蓝鲸和许多奇妙的鱼儿都以大海为家。</w:t>
      </w:r>
    </w:p>
    <w:p w14:paraId="5855CB18">
      <w:pPr>
        <w:spacing w:before="0" w:after="0" w:line="360" w:lineRule="auto"/>
      </w:pPr>
      <w:r>
        <w:rPr>
          <w:rFonts w:ascii="Times New Roman" w:hAnsi="Times New Roman" w:eastAsia="Times New Roman" w:cs="Times New Roman"/>
          <w:b w:val="0"/>
          <w:color w:val="000000"/>
          <w:sz w:val="24"/>
        </w:rPr>
        <w:t>9. And what</w:t>
      </w:r>
      <w:r>
        <w:rPr>
          <w:rFonts w:hint="eastAsia" w:cs="Times New Roman"/>
          <w:b w:val="0"/>
          <w:color w:val="000000"/>
          <w:sz w:val="24"/>
          <w:lang w:eastAsia="zh-CN"/>
        </w:rPr>
        <w:t>'</w:t>
      </w:r>
      <w:r>
        <w:rPr>
          <w:rFonts w:ascii="Times New Roman" w:hAnsi="Times New Roman" w:eastAsia="Times New Roman" w:cs="Times New Roman"/>
          <w:b w:val="0"/>
          <w:color w:val="000000"/>
          <w:sz w:val="24"/>
        </w:rPr>
        <w:t>s more, the Earth provides us with all the things we need, such as food, water, air and energy.</w:t>
      </w:r>
    </w:p>
    <w:p w14:paraId="195D4D29">
      <w:pPr>
        <w:spacing w:before="0" w:after="40" w:line="360" w:lineRule="auto"/>
      </w:pPr>
      <w:r>
        <w:rPr>
          <w:rFonts w:ascii="宋体" w:hAnsi="宋体" w:eastAsia="宋体" w:cs="宋体"/>
          <w:b w:val="0"/>
          <w:color w:val="000000"/>
          <w:sz w:val="24"/>
        </w:rPr>
        <w:t>中文：此外，地球还为我们提供了生活所需的一切，例如食物、水、空气和能源。</w:t>
      </w:r>
    </w:p>
    <w:p w14:paraId="0C345E53">
      <w:pPr>
        <w:spacing w:before="0" w:after="0" w:line="360" w:lineRule="auto"/>
      </w:pPr>
      <w:r>
        <w:rPr>
          <w:rFonts w:ascii="Times New Roman" w:hAnsi="Times New Roman" w:eastAsia="Times New Roman" w:cs="Times New Roman"/>
          <w:b w:val="0"/>
          <w:color w:val="000000"/>
          <w:sz w:val="24"/>
        </w:rPr>
        <w:t>10. Let</w:t>
      </w:r>
      <w:r>
        <w:rPr>
          <w:rFonts w:hint="eastAsia" w:cs="Times New Roman"/>
          <w:b w:val="0"/>
          <w:color w:val="000000"/>
          <w:sz w:val="24"/>
          <w:lang w:eastAsia="zh-CN"/>
        </w:rPr>
        <w:t>'</w:t>
      </w:r>
      <w:r>
        <w:rPr>
          <w:rFonts w:ascii="Times New Roman" w:hAnsi="Times New Roman" w:eastAsia="Times New Roman" w:cs="Times New Roman"/>
          <w:b w:val="0"/>
          <w:color w:val="000000"/>
          <w:sz w:val="24"/>
        </w:rPr>
        <w:t>s explore, learn about and take care of our home.</w:t>
      </w:r>
    </w:p>
    <w:p w14:paraId="599B2180">
      <w:pPr>
        <w:spacing w:before="0" w:after="40" w:line="360" w:lineRule="auto"/>
      </w:pPr>
      <w:r>
        <w:rPr>
          <w:rFonts w:ascii="宋体" w:hAnsi="宋体" w:eastAsia="宋体" w:cs="宋体"/>
          <w:b w:val="0"/>
          <w:color w:val="000000"/>
          <w:sz w:val="24"/>
        </w:rPr>
        <w:t>中文：让我们一起探索、了解并爱护我们的家园。</w:t>
      </w:r>
    </w:p>
    <w:p w14:paraId="7AB19B11">
      <w:pPr>
        <w:spacing w:before="120" w:after="40" w:line="360" w:lineRule="auto"/>
      </w:pPr>
      <w:r>
        <w:br w:type="page"/>
      </w:r>
      <w:r>
        <w:rPr>
          <w:rFonts w:ascii="黑体" w:hAnsi="黑体" w:eastAsia="黑体" w:cs="黑体"/>
          <w:b/>
          <w:color w:val="000000"/>
          <w:sz w:val="24"/>
        </w:rPr>
        <w:t>段落跟读</w:t>
      </w:r>
    </w:p>
    <w:p w14:paraId="07B582EE">
      <w:pPr>
        <w:spacing w:before="0" w:after="0" w:line="360" w:lineRule="auto"/>
      </w:pPr>
      <w:r>
        <w:rPr>
          <w:rFonts w:ascii="Times New Roman" w:hAnsi="Times New Roman" w:eastAsia="Times New Roman" w:cs="Times New Roman"/>
          <w:b/>
          <w:color w:val="000000"/>
          <w:sz w:val="24"/>
        </w:rPr>
        <w:t>The amazing planet</w:t>
      </w:r>
    </w:p>
    <w:p w14:paraId="2F28EE86">
      <w:pPr>
        <w:spacing w:before="0" w:after="0" w:line="360" w:lineRule="auto"/>
      </w:pPr>
      <w:r>
        <w:rPr>
          <w:rFonts w:ascii="Times New Roman" w:hAnsi="Times New Roman" w:eastAsia="Times New Roman" w:cs="Times New Roman"/>
          <w:b w:val="0"/>
          <w:color w:val="000000"/>
          <w:sz w:val="24"/>
        </w:rPr>
        <w:t>The Earth is an amazing planet!</w:t>
      </w:r>
    </w:p>
    <w:p w14:paraId="4281D274">
      <w:pPr>
        <w:spacing w:before="0" w:after="0" w:line="360" w:lineRule="auto"/>
      </w:pPr>
      <w:r>
        <w:rPr>
          <w:rFonts w:ascii="Times New Roman" w:hAnsi="Times New Roman" w:eastAsia="Times New Roman" w:cs="Times New Roman"/>
          <w:b w:val="0"/>
          <w:color w:val="000000"/>
          <w:sz w:val="24"/>
        </w:rPr>
        <w:t>Some places are very hot, like the areas near the equator. Some are freezing cold, like the North and South Poles. There are fields and mountains, rivers and seas, forests and deserts. The highest mountain on Earth is over 8,800 metres above sea level. And the deepest part of the sea is more than 10,000 metres down.</w:t>
      </w:r>
    </w:p>
    <w:p w14:paraId="2048C092">
      <w:pPr>
        <w:spacing w:before="0" w:after="0" w:line="360" w:lineRule="auto"/>
      </w:pPr>
      <w:r>
        <w:rPr>
          <w:rFonts w:ascii="Times New Roman" w:hAnsi="Times New Roman" w:eastAsia="Times New Roman" w:cs="Times New Roman"/>
          <w:b w:val="0"/>
          <w:color w:val="000000"/>
          <w:sz w:val="24"/>
        </w:rPr>
        <w:t>The plants on Earth are wonderful in many different ways. The tallest trees in the world can reach over 100 metres in height. The smallest plant is as small as a grain of rice.</w:t>
      </w:r>
    </w:p>
    <w:p w14:paraId="04199D79">
      <w:pPr>
        <w:spacing w:before="0" w:after="0" w:line="360" w:lineRule="auto"/>
      </w:pPr>
      <w:r>
        <w:rPr>
          <w:rFonts w:ascii="Times New Roman" w:hAnsi="Times New Roman" w:eastAsia="Times New Roman" w:cs="Times New Roman"/>
          <w:b w:val="0"/>
          <w:color w:val="000000"/>
          <w:sz w:val="24"/>
        </w:rPr>
        <w:t>The Earth is home to millions of animals. Some, like tigers and lions, live on land. Other animals, like birds, enjoy the wide open sky. Big blue whales call the sea home, along with many amazing fish. From bears to birds, from butterflies to seahorses, animals make our planet lovely and interesting.</w:t>
      </w:r>
    </w:p>
    <w:p w14:paraId="7DFCB4DB">
      <w:pPr>
        <w:spacing w:before="0" w:after="0" w:line="360" w:lineRule="auto"/>
      </w:pPr>
      <w:r>
        <w:rPr>
          <w:rFonts w:ascii="Times New Roman" w:hAnsi="Times New Roman" w:eastAsia="Times New Roman" w:cs="Times New Roman"/>
          <w:b w:val="0"/>
          <w:color w:val="000000"/>
          <w:sz w:val="24"/>
        </w:rPr>
        <w:t>And what</w:t>
      </w:r>
      <w:r>
        <w:rPr>
          <w:rFonts w:hint="eastAsia" w:cs="Times New Roman"/>
          <w:b w:val="0"/>
          <w:color w:val="000000"/>
          <w:sz w:val="24"/>
          <w:lang w:eastAsia="zh-CN"/>
        </w:rPr>
        <w:t>'</w:t>
      </w:r>
      <w:r>
        <w:rPr>
          <w:rFonts w:ascii="Times New Roman" w:hAnsi="Times New Roman" w:eastAsia="Times New Roman" w:cs="Times New Roman"/>
          <w:b w:val="0"/>
          <w:color w:val="000000"/>
          <w:sz w:val="24"/>
        </w:rPr>
        <w:t>s more, the Earth provides us with all the things we need, such as food, water, air and energy. It is our home and the only planet we know that supports life. Let</w:t>
      </w:r>
      <w:r>
        <w:rPr>
          <w:rFonts w:hint="eastAsia" w:cs="Times New Roman"/>
          <w:b w:val="0"/>
          <w:color w:val="000000"/>
          <w:sz w:val="24"/>
          <w:lang w:eastAsia="zh-CN"/>
        </w:rPr>
        <w:t>'</w:t>
      </w:r>
      <w:r>
        <w:rPr>
          <w:rFonts w:ascii="Times New Roman" w:hAnsi="Times New Roman" w:eastAsia="Times New Roman" w:cs="Times New Roman"/>
          <w:b w:val="0"/>
          <w:color w:val="000000"/>
          <w:sz w:val="24"/>
        </w:rPr>
        <w:t>s explore, learn about and take care of our home.</w:t>
      </w:r>
    </w:p>
    <w:p w14:paraId="546D0909">
      <w:pPr>
        <w:spacing w:before="0" w:after="0" w:line="360" w:lineRule="auto"/>
      </w:pPr>
      <w:r>
        <w:rPr>
          <w:rFonts w:ascii="黑体" w:hAnsi="黑体" w:eastAsia="黑体" w:cs="黑体"/>
          <w:b/>
          <w:color w:val="000000"/>
          <w:sz w:val="28"/>
        </w:rPr>
        <w:t xml:space="preserve">Section 4 </w:t>
      </w:r>
    </w:p>
    <w:p w14:paraId="385376CF">
      <w:pPr>
        <w:spacing w:before="0" w:after="0" w:line="360" w:lineRule="auto"/>
      </w:pPr>
      <w:bookmarkStart w:id="0" w:name="_GoBack"/>
      <w:bookmarkEnd w:id="0"/>
      <w:r>
        <w:rPr>
          <w:rFonts w:ascii="Times New Roman" w:hAnsi="Times New Roman" w:eastAsia="Times New Roman" w:cs="Times New Roman"/>
          <w:b w:val="0"/>
          <w:color w:val="000000"/>
          <w:sz w:val="24"/>
        </w:rPr>
        <w:t>Saihanba is a forest park in the north of Hebei. It is about 400 km from Beijing. For hundreds of years, the emperors went there to hunt. But in the 1800s, things began to change. There were forest fires and wars, and people cut down many trees. Saihanba slowly turned into a desert.</w:t>
      </w:r>
    </w:p>
    <w:p w14:paraId="51144946">
      <w:pPr>
        <w:spacing w:before="0" w:after="0" w:line="360" w:lineRule="auto"/>
      </w:pPr>
      <w:r>
        <w:rPr>
          <w:rFonts w:ascii="Times New Roman" w:hAnsi="Times New Roman" w:eastAsia="Times New Roman" w:cs="Times New Roman"/>
          <w:b w:val="0"/>
          <w:color w:val="000000"/>
          <w:sz w:val="24"/>
        </w:rPr>
        <w:t xml:space="preserve">When the forest disappeared, there were terrible sandstorms in the Beijing area. In the early 1960s, a group of scientists travelled to Saihanba to find a solution. They found an old tree in the middle of the desert. </w:t>
      </w:r>
      <w:r>
        <w:rPr>
          <w:rFonts w:hint="eastAsia" w:cs="Times New Roman"/>
          <w:b w:val="0"/>
          <w:color w:val="000000"/>
          <w:sz w:val="24"/>
          <w:lang w:eastAsia="zh-CN"/>
        </w:rPr>
        <w:t>"</w:t>
      </w:r>
      <w:r>
        <w:rPr>
          <w:rFonts w:ascii="Times New Roman" w:hAnsi="Times New Roman" w:eastAsia="Times New Roman" w:cs="Times New Roman"/>
          <w:b w:val="0"/>
          <w:color w:val="000000"/>
          <w:sz w:val="24"/>
        </w:rPr>
        <w:t>Maybe we can still plant trees here,</w:t>
      </w:r>
      <w:r>
        <w:rPr>
          <w:rFonts w:hint="eastAsia" w:cs="Times New Roman"/>
          <w:b w:val="0"/>
          <w:color w:val="000000"/>
          <w:sz w:val="24"/>
          <w:lang w:eastAsia="zh-CN"/>
        </w:rPr>
        <w:t>"</w:t>
      </w:r>
      <w:r>
        <w:rPr>
          <w:rFonts w:ascii="Times New Roman" w:hAnsi="Times New Roman" w:eastAsia="Times New Roman" w:cs="Times New Roman"/>
          <w:b w:val="0"/>
          <w:color w:val="000000"/>
          <w:sz w:val="24"/>
        </w:rPr>
        <w:t xml:space="preserve"> they thought. In 1962, the first tree planters arrived in Saihanba. The cold and dry weather made their work very difficult, and strong winds blew away many young trees. In winter, it got as cold as -40°C.</w:t>
      </w:r>
    </w:p>
    <w:p w14:paraId="22714E39">
      <w:pPr>
        <w:spacing w:before="0" w:after="0" w:line="360" w:lineRule="auto"/>
      </w:pPr>
      <w:r>
        <w:rPr>
          <w:rFonts w:ascii="Times New Roman" w:hAnsi="Times New Roman" w:eastAsia="Times New Roman" w:cs="Times New Roman"/>
          <w:b w:val="0"/>
          <w:color w:val="000000"/>
          <w:sz w:val="24"/>
        </w:rPr>
        <w:t>Three generations of forest workers continued the hard work. Thanks to them, Saihanba is green again. It is today the world</w:t>
      </w:r>
      <w:r>
        <w:rPr>
          <w:rFonts w:hint="eastAsia" w:cs="Times New Roman"/>
          <w:b w:val="0"/>
          <w:color w:val="000000"/>
          <w:sz w:val="24"/>
          <w:lang w:eastAsia="zh-CN"/>
        </w:rPr>
        <w:t>'</w:t>
      </w:r>
      <w:r>
        <w:rPr>
          <w:rFonts w:ascii="Times New Roman" w:hAnsi="Times New Roman" w:eastAsia="Times New Roman" w:cs="Times New Roman"/>
          <w:b w:val="0"/>
          <w:color w:val="000000"/>
          <w:sz w:val="24"/>
        </w:rPr>
        <w:t>s biggest man-made forest. There are hundreds of millions of trees there. The forest helps provide the capital with clean water, and there are fewer sandstorms in the Beijing area now.</w:t>
      </w:r>
    </w:p>
    <w:sectPr>
      <w:pgSz w:w="11909" w:h="16834"/>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EE575D9"/>
    <w:rsid w:val="475A6C41"/>
    <w:rsid w:val="54190C8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pPr>
    <w:rPr>
      <w:rFonts w:ascii="Times New Roman" w:hAnsi="Times New Roman" w:eastAsia="宋体" w:cstheme="minorBidi"/>
      <w:color w:val="000000"/>
      <w:sz w:val="24"/>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annotation text"/>
    <w:basedOn w:val="1"/>
    <w:semiHidden/>
    <w:unhideWhenUsed/>
    <w:uiPriority w:val="99"/>
    <w:pPr>
      <w:jc w:val="left"/>
    </w:pPr>
  </w:style>
  <w:style w:type="paragraph" w:styleId="18">
    <w:name w:val="Body Text 3"/>
    <w:basedOn w:val="1"/>
    <w:link w:val="147"/>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45"/>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footer"/>
    <w:basedOn w:val="1"/>
    <w:link w:val="137"/>
    <w:unhideWhenUsed/>
    <w:uiPriority w:val="99"/>
    <w:pPr>
      <w:tabs>
        <w:tab w:val="center" w:pos="4680"/>
        <w:tab w:val="right" w:pos="9360"/>
      </w:tabs>
      <w:spacing w:after="0" w:line="240" w:lineRule="auto"/>
    </w:pPr>
  </w:style>
  <w:style w:type="paragraph" w:styleId="26">
    <w:name w:val="header"/>
    <w:basedOn w:val="1"/>
    <w:link w:val="136"/>
    <w:unhideWhenUsed/>
    <w:uiPriority w:val="99"/>
    <w:pPr>
      <w:tabs>
        <w:tab w:val="center" w:pos="4680"/>
        <w:tab w:val="right" w:pos="9360"/>
      </w:tabs>
      <w:spacing w:after="0" w:line="240" w:lineRule="auto"/>
    </w:pPr>
  </w:style>
  <w:style w:type="paragraph" w:styleId="27">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Body Text 2"/>
    <w:basedOn w:val="1"/>
    <w:link w:val="146"/>
    <w:unhideWhenUsed/>
    <w:qFormat/>
    <w:uiPriority w:val="99"/>
    <w:pPr>
      <w:spacing w:after="120" w:line="480" w:lineRule="auto"/>
    </w:pPr>
  </w:style>
  <w:style w:type="paragraph" w:styleId="30">
    <w:name w:val="List Continue 2"/>
    <w:basedOn w:val="1"/>
    <w:unhideWhenUsed/>
    <w:qFormat/>
    <w:uiPriority w:val="99"/>
    <w:pPr>
      <w:spacing w:after="120"/>
      <w:ind w:left="720"/>
      <w:contextualSpacing/>
    </w:p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6"/>
    <w:uiPriority w:val="99"/>
  </w:style>
  <w:style w:type="character" w:customStyle="1" w:styleId="137">
    <w:name w:val="Footer Char"/>
    <w:basedOn w:val="133"/>
    <w:link w:val="25"/>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20"/>
    <w:qFormat/>
    <w:uiPriority w:val="99"/>
  </w:style>
  <w:style w:type="character" w:customStyle="1" w:styleId="146">
    <w:name w:val="Body Text 2 Char"/>
    <w:basedOn w:val="133"/>
    <w:link w:val="29"/>
    <w:qFormat/>
    <w:uiPriority w:val="99"/>
  </w:style>
  <w:style w:type="character" w:customStyle="1" w:styleId="147">
    <w:name w:val="Body Text 3 Char"/>
    <w:basedOn w:val="133"/>
    <w:link w:val="18"/>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751</Words>
  <Characters>2584</Characters>
  <Lines>0</Lines>
  <Paragraphs>0</Paragraphs>
  <TotalTime>25</TotalTime>
  <ScaleCrop>false</ScaleCrop>
  <LinksUpToDate>false</LinksUpToDate>
  <CharactersWithSpaces>3083</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Apple</dc:creator>
  <dc:description>generated by python-docx</dc:description>
  <cp:lastModifiedBy>Apple</cp:lastModifiedBy>
  <dcterms:modified xsi:type="dcterms:W3CDTF">2026-10-15T06:54:23Z</dcterms:modified>
  <dc:subject>沪教版七年级上册 Unit 4</dc:subject>
  <dc:title>Unit 4 The Earth 课文跟读</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eyJoZGlkIjoiODZlZTc1NTU3OWExYTAwM2VlYzU4OGFiZmU4Y2UwOGUiLCJ1c2VySWQiOiI1ODU4MDAzMTkifQ==</vt:lpwstr>
  </property>
  <property fmtid="{D5CDD505-2E9C-101B-9397-08002B2CF9AE}" pid="3" name="KSOProductBuildVer">
    <vt:lpwstr>2052-12.1.0.29161</vt:lpwstr>
  </property>
  <property fmtid="{D5CDD505-2E9C-101B-9397-08002B2CF9AE}" pid="4" name="ICV">
    <vt:lpwstr>AF44082250E4421199DAA9D7FD382A34_13</vt:lpwstr>
  </property>
</Properties>
</file>