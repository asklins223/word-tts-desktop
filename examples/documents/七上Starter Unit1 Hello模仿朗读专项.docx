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AB71A">
      <w:pPr>
        <w:keepNext/>
        <w:widowControl/>
        <w:spacing w:before="0" w:after="0" w:line="480" w:lineRule="exact"/>
        <w:jc w:val="center"/>
      </w:pPr>
      <w:r>
        <w:rPr>
          <w:rFonts w:ascii="Times New Roman" w:hAnsi="Times New Roman" w:eastAsia="宋体" w:cs="Times New Roman"/>
          <w:b/>
          <w:color w:val="000000"/>
          <w:sz w:val="32"/>
        </w:rPr>
        <w:t>七上 Starter Unit 1 Hello! 模仿朗读专项</w:t>
      </w:r>
    </w:p>
    <w:p w14:paraId="6F88684A">
      <w:pPr>
        <w:keepNext/>
        <w:widowControl/>
        <w:spacing w:before="156" w:after="0" w:line="400" w:lineRule="exact"/>
        <w:ind w:firstLine="640"/>
      </w:pPr>
      <w:r>
        <w:rPr>
          <w:rFonts w:ascii="Times New Roman" w:hAnsi="Times New Roman" w:eastAsia="黑体" w:cs="Times New Roman"/>
          <w:b w:val="0"/>
          <w:color w:val="000000"/>
          <w:sz w:val="32"/>
        </w:rPr>
        <w:t>三、模仿朗读</w:t>
      </w:r>
      <w:r>
        <w:rPr>
          <w:rFonts w:ascii="Times New Roman" w:hAnsi="Times New Roman" w:eastAsia="楷体" w:cs="Times New Roman"/>
          <w:b w:val="0"/>
          <w:color w:val="000000"/>
          <w:sz w:val="32"/>
        </w:rPr>
        <w:t>（共2题，每题7分，满分14分）</w:t>
      </w:r>
    </w:p>
    <w:p w14:paraId="238883EC">
      <w:pPr>
        <w:keepNext w:val="0"/>
        <w:pageBreakBefore w:val="0"/>
        <w:widowControl/>
        <w:spacing w:before="0" w:after="0" w:line="400" w:lineRule="exact"/>
        <w:ind w:firstLine="640"/>
      </w:pPr>
      <w:r>
        <w:rPr>
          <w:rFonts w:ascii="Times New Roman" w:hAnsi="Times New Roman" w:eastAsia="楷体" w:cs="Times New Roman"/>
          <w:b w:val="0"/>
          <w:color w:val="000000"/>
          <w:sz w:val="32"/>
        </w:rPr>
        <w:t>16.（计算机语音和屏幕文字提示）请听以下短文两遍，听完后你有90秒钟的时间准备，然后模仿朗读。当听到“请开始录音”的提示音后，请在90秒钟内朗读短文一遍。</w:t>
      </w:r>
    </w:p>
    <w:p w14:paraId="5F3D1EEB">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（计算机语音和屏幕文字提示）请听短文。</w:t>
      </w:r>
    </w:p>
    <w:p w14:paraId="502E2A2B">
      <w:pPr>
        <w:keepNext/>
        <w:pageBreakBefore w:val="0"/>
        <w:widowControl/>
        <w:spacing w:before="0" w:after="0" w:line="400" w:lineRule="exact"/>
        <w:ind w:firstLine="640"/>
      </w:pPr>
      <w:r>
        <w:rPr>
          <w:rFonts w:ascii="Times New Roman" w:hAnsi="Times New Roman" w:eastAsia="楷体" w:cs="Times New Roman"/>
          <w:b w:val="0"/>
          <w:color w:val="000000"/>
          <w:sz w:val="32"/>
        </w:rPr>
        <w:t>（计算机语音朗读和屏幕文字显示）</w:t>
      </w:r>
    </w:p>
    <w:tbl>
      <w:tblPr>
        <w:tblStyle w:val="33"/>
        <w:tblW w:w="8098" w:type="dxa"/>
        <w:tblInd w:w="4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98"/>
      </w:tblGrid>
      <w:tr w14:paraId="27C06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098" w:type="dxa"/>
            <w:tcMar>
              <w:top w:w="40" w:type="dxa"/>
              <w:left w:w="80" w:type="dxa"/>
              <w:bottom w:w="40" w:type="dxa"/>
              <w:right w:w="80" w:type="dxa"/>
            </w:tcMar>
            <w:vAlign w:val="center"/>
          </w:tcPr>
          <w:p w14:paraId="3A9D799A">
            <w:pPr>
              <w:keepLines/>
              <w:widowControl/>
              <w:spacing w:before="0" w:after="0" w:line="360" w:lineRule="exact"/>
              <w:ind w:firstLine="480"/>
              <w:jc w:val="both"/>
            </w:pPr>
            <w:r>
              <w:rPr>
                <w:rFonts w:ascii="Times New Roman" w:hAnsi="Times New Roman" w:eastAsia="Times New Roman" w:cs="Times New Roman"/>
                <w:b w:val="0"/>
                <w:color w:val="000000"/>
                <w:sz w:val="24"/>
              </w:rPr>
              <w:t>One morning, Teng Fei starts a conversation with Emma. He says good morning and asks, “What</w:t>
            </w:r>
            <w:r>
              <w:rPr>
                <w:rFonts w:hint="eastAsia" w:eastAsia="宋体" w:cs="Times New Roman"/>
                <w:b w:val="0"/>
                <w:color w:val="000000"/>
                <w:sz w:val="24"/>
                <w:lang w:eastAsia="zh-CN"/>
              </w:rPr>
              <w:t>’</w:t>
            </w:r>
            <w:r>
              <w:rPr>
                <w:rFonts w:ascii="Times New Roman" w:hAnsi="Times New Roman" w:eastAsia="Times New Roman" w:cs="Times New Roman"/>
                <w:b w:val="0"/>
                <w:color w:val="000000"/>
                <w:sz w:val="24"/>
              </w:rPr>
              <w:t>s your name?” Emma says, “My name is Emma Miller.” Then Teng Fei asks, “How do you spell your name?” Emma spells E-M-M-A and M-I-L-L-E-R and says, “You can call me Emma.” They say “Nice to meet you” to each other. Later, Helen asks Yaming, “How are you?” He says, “I’m fine, thank you.” The bell rings, so they say goodbye and go to class.</w:t>
            </w:r>
          </w:p>
        </w:tc>
      </w:tr>
    </w:tbl>
    <w:p w14:paraId="56D44260">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（计算机语音和屏幕文字显示）现在你有90秒钟的准备时间。</w:t>
      </w:r>
    </w:p>
    <w:p w14:paraId="7418784D">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（计算机屏幕显示90秒倒计时进度条）</w:t>
      </w:r>
    </w:p>
    <w:p w14:paraId="70160D07">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（计算机语音和屏幕文字提示）现在请你开始朗读。</w:t>
      </w:r>
    </w:p>
    <w:p w14:paraId="37382435">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（计算机给出“请开始录音”的提示音后开始录音，屏幕上显示90秒钟录音时间进度条）</w:t>
      </w:r>
    </w:p>
    <w:p w14:paraId="2B0901DA">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（计算机语音提示）朗读、录音到此结束。</w:t>
      </w:r>
    </w:p>
    <w:p w14:paraId="4FF8A9F3">
      <w:pPr>
        <w:keepNext w:val="0"/>
        <w:pageBreakBefore/>
        <w:widowControl/>
        <w:spacing w:before="0" w:after="0" w:line="400" w:lineRule="exact"/>
        <w:ind w:firstLine="640"/>
      </w:pPr>
      <w:r>
        <w:rPr>
          <w:rFonts w:ascii="Times New Roman" w:hAnsi="Times New Roman" w:eastAsia="楷体" w:cs="Times New Roman"/>
          <w:b w:val="0"/>
          <w:color w:val="000000"/>
          <w:sz w:val="32"/>
        </w:rPr>
        <w:t>17.（计算机语音和屏幕文字提示）请听以下短文两遍，听完后你有90秒钟的时间准备，然后模仿朗读。当听到“请开始录音”的提示音后，请在90秒钟内朗读短文一遍。</w:t>
      </w:r>
    </w:p>
    <w:p w14:paraId="0AAE0CDB">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（计算机语音和屏幕文字提示）请听短文。</w:t>
      </w:r>
    </w:p>
    <w:p w14:paraId="20910E51">
      <w:pPr>
        <w:keepNext/>
        <w:pageBreakBefore w:val="0"/>
        <w:widowControl/>
        <w:spacing w:before="0" w:after="0" w:line="400" w:lineRule="exact"/>
        <w:ind w:firstLine="640"/>
      </w:pPr>
      <w:r>
        <w:rPr>
          <w:rFonts w:ascii="Times New Roman" w:hAnsi="Times New Roman" w:eastAsia="楷体" w:cs="Times New Roman"/>
          <w:b w:val="0"/>
          <w:color w:val="000000"/>
          <w:sz w:val="32"/>
        </w:rPr>
        <w:t>（计算机语音朗读和屏幕文字显示）</w:t>
      </w:r>
    </w:p>
    <w:tbl>
      <w:tblPr>
        <w:tblStyle w:val="33"/>
        <w:tblW w:w="8098" w:type="dxa"/>
        <w:tblInd w:w="4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98"/>
      </w:tblGrid>
      <w:tr w14:paraId="69D7C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8098" w:type="dxa"/>
            <w:tcMar>
              <w:top w:w="40" w:type="dxa"/>
              <w:left w:w="80" w:type="dxa"/>
              <w:bottom w:w="40" w:type="dxa"/>
              <w:right w:w="80" w:type="dxa"/>
            </w:tcMar>
            <w:vAlign w:val="center"/>
          </w:tcPr>
          <w:p w14:paraId="2831092B">
            <w:pPr>
              <w:keepLines/>
              <w:widowControl/>
              <w:spacing w:before="0" w:after="0" w:line="360" w:lineRule="exact"/>
              <w:ind w:firstLine="480"/>
              <w:jc w:val="both"/>
            </w:pPr>
            <w:bookmarkStart w:id="0" w:name="_GoBack"/>
            <w:bookmarkEnd w:id="0"/>
            <w:r>
              <w:rPr>
                <w:rFonts w:ascii="Times New Roman" w:hAnsi="Times New Roman" w:eastAsia="Times New Roman" w:cs="Times New Roman"/>
                <w:b w:val="0"/>
                <w:color w:val="000000"/>
                <w:sz w:val="24"/>
              </w:rPr>
              <w:t>Good afternoon, everyone! I’m Lily Green, and you can call me Lily. Today we work in groups, and I stand at the classroom door to welcome everyone. A new girl comes to the classroom. I smile and say hello to her. I tell her my name and spell it L-I-L-Y. Then I ask her name and how to spell it. Soon we know each other better. This is a good way to start a conversation.</w:t>
            </w:r>
          </w:p>
        </w:tc>
      </w:tr>
    </w:tbl>
    <w:p w14:paraId="2C08D5C4">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（计算机语音和屏幕文字显示）现在你有90秒钟的准备时间。</w:t>
      </w:r>
    </w:p>
    <w:p w14:paraId="2E84BFF6">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（计算机屏幕显示90秒倒计时进度条）</w:t>
      </w:r>
    </w:p>
    <w:p w14:paraId="089438CC">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（计算机语音和屏幕文字提示）现在请你开始朗读。</w:t>
      </w:r>
    </w:p>
    <w:p w14:paraId="4972F78C">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（计算机给出“请开始录音”的提示音后开始录音，屏幕上显示90秒钟录音时间进度条）</w:t>
      </w:r>
    </w:p>
    <w:p w14:paraId="12B82539">
      <w:pPr>
        <w:keepNext w:val="0"/>
        <w:pageBreakBefore w:val="0"/>
        <w:widowControl/>
        <w:spacing w:before="0" w:after="0" w:line="400" w:lineRule="exact"/>
        <w:ind w:firstLine="640"/>
      </w:pPr>
      <w:r>
        <w:rPr>
          <w:rFonts w:ascii="Times New Roman" w:hAnsi="Times New Roman" w:eastAsia="楷体" w:cs="Times New Roman"/>
          <w:b w:val="0"/>
          <w:color w:val="000000"/>
          <w:sz w:val="32"/>
        </w:rPr>
        <w:t>（计算机语音提示）朗读、录音到此结束。</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C34A3E"/>
    <w:rsid w:val="28B31262"/>
    <w:rsid w:val="28B4559A"/>
    <w:rsid w:val="32AE76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楷体" w:cstheme="minorBidi"/>
      <w:sz w:val="3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Reading Passage"/>
    <w:uiPriority w:val="0"/>
    <w:pPr>
      <w:spacing w:after="200" w:line="276"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658</Words>
  <Characters>1178</Characters>
  <Lines>0</Lines>
  <Paragraphs>0</Paragraphs>
  <TotalTime>17</TotalTime>
  <ScaleCrop>false</ScaleCrop>
  <LinksUpToDate>false</LinksUpToDate>
  <CharactersWithSpaces>1336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Apple</dc:creator>
  <cp:lastModifiedBy>Apple</cp:lastModifiedBy>
  <dcterms:modified xsi:type="dcterms:W3CDTF">2026-08-30T08:05:26Z</dcterms:modified>
  <dc:subject>七年级英语听说考试模仿朗读专项</dc:subject>
  <dc:title>七上 Starter Unit 1 Hello! 模仿朗读专项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eyJoZGlkIjoiYzc2ZDQxNDI1ZTUzYTZjZDg4ODU3NTRlMjliZGI1ZWYiLCJ1c2VySWQiOiI0MDIwMjIyMzIifQ==</vt:lpwstr>
  </property>
  <property fmtid="{D5CDD505-2E9C-101B-9397-08002B2CF9AE}" pid="3" name="KSOProductBuildVer">
    <vt:lpwstr>2052-12.1.0.28043</vt:lpwstr>
  </property>
  <property fmtid="{D5CDD505-2E9C-101B-9397-08002B2CF9AE}" pid="4" name="ICV">
    <vt:lpwstr>7306519EFF9245E8B1D419255DBF618A_13</vt:lpwstr>
  </property>
</Properties>
</file>