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00BD8">
      <w:pPr>
        <w:spacing w:before="0" w:after="240" w:line="360" w:lineRule="auto"/>
        <w:jc w:val="center"/>
      </w:pPr>
      <w:r>
        <w:rPr>
          <w:rFonts w:ascii="黑体" w:hAnsi="黑体" w:eastAsia="黑体"/>
          <w:b/>
          <w:sz w:val="32"/>
        </w:rPr>
        <w:t>课文跟读-7 上 U2</w:t>
      </w:r>
    </w:p>
    <w:p w14:paraId="31009C51">
      <w:pPr>
        <w:pStyle w:val="3"/>
        <w:spacing w:before="240" w:after="160" w:line="360" w:lineRule="auto"/>
      </w:pPr>
      <w:r>
        <w:rPr>
          <w:rFonts w:ascii="Arial" w:hAnsi="Arial" w:eastAsia="黑体"/>
          <w:b/>
          <w:sz w:val="32"/>
        </w:rPr>
        <w:t>Understanding Idea</w:t>
      </w:r>
    </w:p>
    <w:p w14:paraId="64B105AA">
      <w:pPr>
        <w:pStyle w:val="4"/>
        <w:spacing w:before="200" w:after="120" w:line="360" w:lineRule="auto"/>
      </w:pPr>
      <w:r>
        <w:rPr>
          <w:rFonts w:ascii="黑体" w:hAnsi="黑体" w:eastAsia="黑体"/>
          <w:b/>
          <w:sz w:val="28"/>
        </w:rPr>
        <w:t>句子跟读</w:t>
      </w:r>
    </w:p>
    <w:p w14:paraId="1B8CE829">
      <w:pPr>
        <w:spacing w:before="0" w:after="40" w:line="360" w:lineRule="auto"/>
      </w:pPr>
      <w:r>
        <w:rPr>
          <w:rFonts w:ascii="Times New Roman" w:hAnsi="Times New Roman" w:eastAsia="Times New Roman"/>
          <w:b w:val="0"/>
          <w:sz w:val="24"/>
        </w:rPr>
        <w:t>1. Rock music is coming out of my computer.</w:t>
      </w:r>
    </w:p>
    <w:p w14:paraId="58EE1D8B">
      <w:pPr>
        <w:spacing w:before="0" w:after="160" w:line="360" w:lineRule="auto"/>
      </w:pPr>
      <w:r>
        <w:rPr>
          <w:rFonts w:ascii="宋体" w:hAnsi="宋体" w:eastAsia="宋体"/>
          <w:b w:val="0"/>
          <w:sz w:val="24"/>
        </w:rPr>
        <w:t>中文：摇滚乐正从我的电脑里传出来。</w:t>
      </w:r>
    </w:p>
    <w:p w14:paraId="3512FA1F">
      <w:pPr>
        <w:spacing w:before="0" w:after="40" w:line="360" w:lineRule="auto"/>
      </w:pPr>
      <w:r>
        <w:rPr>
          <w:rFonts w:ascii="Times New Roman" w:hAnsi="Times New Roman" w:eastAsia="Times New Roman"/>
          <w:b w:val="0"/>
          <w:sz w:val="24"/>
        </w:rPr>
        <w:t>2. As a rock music lover, I play the electric guitar in the school band.</w:t>
      </w:r>
    </w:p>
    <w:p w14:paraId="33601DC3">
      <w:pPr>
        <w:spacing w:before="0" w:after="160" w:line="360" w:lineRule="auto"/>
      </w:pPr>
      <w:r>
        <w:rPr>
          <w:rFonts w:ascii="宋体" w:hAnsi="宋体" w:eastAsia="宋体"/>
          <w:b w:val="0"/>
          <w:sz w:val="24"/>
        </w:rPr>
        <w:t>中文：作为一名摇滚乐爱好者，我在学校乐队里弹电吉他。</w:t>
      </w:r>
    </w:p>
    <w:p w14:paraId="2756CFDC">
      <w:pPr>
        <w:spacing w:before="0" w:after="40" w:line="360" w:lineRule="auto"/>
      </w:pPr>
      <w:r>
        <w:rPr>
          <w:rFonts w:ascii="Times New Roman" w:hAnsi="Times New Roman" w:eastAsia="Times New Roman"/>
          <w:b w:val="0"/>
          <w:sz w:val="24"/>
        </w:rPr>
        <w:t>3. Sometimes I write songs and share them online.</w:t>
      </w:r>
    </w:p>
    <w:p w14:paraId="32ED1BCF">
      <w:pPr>
        <w:spacing w:before="0" w:after="160" w:line="360" w:lineRule="auto"/>
      </w:pPr>
      <w:r>
        <w:rPr>
          <w:rFonts w:ascii="宋体" w:hAnsi="宋体" w:eastAsia="宋体"/>
          <w:b w:val="0"/>
          <w:sz w:val="24"/>
        </w:rPr>
        <w:t>中文：有时我写歌，并把它们分享到网上。</w:t>
      </w:r>
    </w:p>
    <w:p w14:paraId="6A9E0DD7">
      <w:pPr>
        <w:spacing w:before="0" w:after="40" w:line="360" w:lineRule="auto"/>
      </w:pPr>
      <w:r>
        <w:rPr>
          <w:rFonts w:ascii="Times New Roman" w:hAnsi="Times New Roman" w:eastAsia="Times New Roman"/>
          <w:b w:val="0"/>
          <w:sz w:val="24"/>
        </w:rPr>
        <w:t>4. There is so much fun in music.</w:t>
      </w:r>
    </w:p>
    <w:p w14:paraId="25890109">
      <w:pPr>
        <w:spacing w:before="0" w:after="160" w:line="360" w:lineRule="auto"/>
      </w:pPr>
      <w:r>
        <w:rPr>
          <w:rFonts w:ascii="宋体" w:hAnsi="宋体" w:eastAsia="宋体"/>
          <w:b w:val="0"/>
          <w:sz w:val="24"/>
        </w:rPr>
        <w:t>中文：音乐中有很多乐趣。</w:t>
      </w:r>
    </w:p>
    <w:p w14:paraId="2C17031A">
      <w:pPr>
        <w:spacing w:before="0" w:after="40" w:line="360" w:lineRule="auto"/>
      </w:pPr>
      <w:r>
        <w:rPr>
          <w:rFonts w:ascii="Times New Roman" w:hAnsi="Times New Roman" w:eastAsia="Times New Roman"/>
          <w:b w:val="0"/>
          <w:sz w:val="24"/>
        </w:rPr>
        <w:t>5. Right at this moment, the sound of Grandpa’s erhu cuts in.</w:t>
      </w:r>
    </w:p>
    <w:p w14:paraId="3B9A6F60">
      <w:pPr>
        <w:spacing w:before="0" w:after="160" w:line="360" w:lineRule="auto"/>
      </w:pPr>
      <w:r>
        <w:rPr>
          <w:rFonts w:ascii="宋体" w:hAnsi="宋体" w:eastAsia="宋体"/>
          <w:b w:val="0"/>
          <w:sz w:val="24"/>
        </w:rPr>
        <w:t>中文：就在这时，爷爷的二胡声插了进来。</w:t>
      </w:r>
    </w:p>
    <w:p w14:paraId="0302F89B">
      <w:pPr>
        <w:spacing w:before="0" w:after="40" w:line="360" w:lineRule="auto"/>
      </w:pPr>
      <w:r>
        <w:rPr>
          <w:rFonts w:ascii="Times New Roman" w:hAnsi="Times New Roman" w:eastAsia="Times New Roman"/>
          <w:b w:val="0"/>
          <w:sz w:val="24"/>
        </w:rPr>
        <w:t xml:space="preserve">6. </w:t>
      </w:r>
      <w:r>
        <w:rPr>
          <w:rFonts w:hint="eastAsia" w:ascii="Times New Roman" w:hAnsi="Times New Roman"/>
          <w:b w:val="0"/>
          <w:sz w:val="24"/>
          <w:lang w:val="en-US" w:eastAsia="zh-CN"/>
        </w:rPr>
        <w:t>M</w:t>
      </w:r>
      <w:r>
        <w:rPr>
          <w:rFonts w:ascii="Times New Roman" w:hAnsi="Times New Roman" w:eastAsia="Times New Roman"/>
          <w:b w:val="0"/>
          <w:sz w:val="24"/>
        </w:rPr>
        <w:t>usic is also my grandpa’s hobby.</w:t>
      </w:r>
    </w:p>
    <w:p w14:paraId="553375FC">
      <w:pPr>
        <w:spacing w:before="0" w:after="160" w:line="360" w:lineRule="auto"/>
      </w:pPr>
      <w:r>
        <w:rPr>
          <w:rFonts w:ascii="宋体" w:hAnsi="宋体" w:eastAsia="宋体"/>
          <w:b w:val="0"/>
          <w:sz w:val="24"/>
        </w:rPr>
        <w:t>中文：音乐也是我爷爷的爱好。</w:t>
      </w:r>
    </w:p>
    <w:p w14:paraId="2CDC877E">
      <w:pPr>
        <w:spacing w:before="0" w:after="40" w:line="360" w:lineRule="auto"/>
      </w:pPr>
      <w:r>
        <w:rPr>
          <w:rFonts w:ascii="Times New Roman" w:hAnsi="Times New Roman" w:eastAsia="Times New Roman"/>
          <w:b w:val="0"/>
          <w:sz w:val="24"/>
        </w:rPr>
        <w:t>7. He likes playing the erhu in the park with his friends.</w:t>
      </w:r>
    </w:p>
    <w:p w14:paraId="5893F1CF">
      <w:pPr>
        <w:spacing w:before="0" w:after="160" w:line="360" w:lineRule="auto"/>
      </w:pPr>
      <w:r>
        <w:rPr>
          <w:rFonts w:ascii="宋体" w:hAnsi="宋体" w:eastAsia="宋体"/>
          <w:b w:val="0"/>
          <w:sz w:val="24"/>
        </w:rPr>
        <w:t>中文：他喜欢和朋友们在公园里拉二胡。</w:t>
      </w:r>
    </w:p>
    <w:p w14:paraId="3C28D780">
      <w:pPr>
        <w:spacing w:before="0" w:after="40" w:line="360" w:lineRule="auto"/>
      </w:pPr>
      <w:r>
        <w:rPr>
          <w:rFonts w:hint="eastAsia" w:ascii="Times New Roman" w:hAnsi="Times New Roman"/>
          <w:b w:val="0"/>
          <w:sz w:val="24"/>
          <w:lang w:val="en-US" w:eastAsia="zh-CN"/>
        </w:rPr>
        <w:t>8</w:t>
      </w:r>
      <w:r>
        <w:rPr>
          <w:rFonts w:ascii="Times New Roman" w:hAnsi="Times New Roman" w:eastAsia="Times New Roman"/>
          <w:b w:val="0"/>
          <w:sz w:val="24"/>
        </w:rPr>
        <w:t>. An idea suddenly hits me: “Why don’t we put our music together?”</w:t>
      </w:r>
    </w:p>
    <w:p w14:paraId="2BAC958B">
      <w:pPr>
        <w:spacing w:before="0" w:after="160" w:line="360" w:lineRule="auto"/>
      </w:pPr>
      <w:r>
        <w:rPr>
          <w:rFonts w:ascii="宋体" w:hAnsi="宋体" w:eastAsia="宋体"/>
          <w:b w:val="0"/>
          <w:sz w:val="24"/>
        </w:rPr>
        <w:t>中文：我突然想到一个主意</w:t>
      </w:r>
      <w:r>
        <w:rPr>
          <w:rFonts w:hint="eastAsia"/>
          <w:b w:val="0"/>
          <w:sz w:val="24"/>
          <w:lang w:eastAsia="zh-CN"/>
        </w:rPr>
        <w:t>：</w:t>
      </w:r>
      <w:r>
        <w:rPr>
          <w:rFonts w:ascii="宋体" w:hAnsi="宋体" w:eastAsia="宋体"/>
          <w:b w:val="0"/>
          <w:sz w:val="24"/>
        </w:rPr>
        <w:t>“我们为什么不把我们的音乐结合起来呢？”</w:t>
      </w:r>
    </w:p>
    <w:p w14:paraId="4B0EC652">
      <w:pPr>
        <w:spacing w:before="0" w:after="40" w:line="360" w:lineRule="auto"/>
      </w:pPr>
      <w:r>
        <w:rPr>
          <w:rFonts w:hint="eastAsia" w:ascii="Times New Roman" w:hAnsi="Times New Roman"/>
          <w:b w:val="0"/>
          <w:sz w:val="24"/>
          <w:lang w:val="en-US" w:eastAsia="zh-CN"/>
        </w:rPr>
        <w:t>9</w:t>
      </w:r>
      <w:r>
        <w:rPr>
          <w:rFonts w:ascii="Times New Roman" w:hAnsi="Times New Roman" w:eastAsia="Times New Roman"/>
          <w:b w:val="0"/>
          <w:sz w:val="24"/>
        </w:rPr>
        <w:t>. We can learn from different kinds of music because they bring us together.</w:t>
      </w:r>
    </w:p>
    <w:p w14:paraId="187F6172">
      <w:pPr>
        <w:spacing w:before="0" w:after="160" w:line="360" w:lineRule="auto"/>
      </w:pPr>
      <w:r>
        <w:rPr>
          <w:rFonts w:ascii="宋体" w:hAnsi="宋体" w:eastAsia="宋体"/>
          <w:b w:val="0"/>
          <w:sz w:val="24"/>
        </w:rPr>
        <w:t>中文：我们可以从不同种类的音乐中学习，因为它们让我们走到一起。</w:t>
      </w:r>
    </w:p>
    <w:p w14:paraId="04DD2157">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0</w:t>
      </w:r>
      <w:r>
        <w:rPr>
          <w:rFonts w:ascii="Times New Roman" w:hAnsi="Times New Roman" w:eastAsia="Times New Roman"/>
          <w:b w:val="0"/>
          <w:sz w:val="24"/>
        </w:rPr>
        <w:t>. “Grandpa!” I rush into his room.</w:t>
      </w:r>
    </w:p>
    <w:p w14:paraId="42355886">
      <w:pPr>
        <w:spacing w:before="0" w:after="160" w:line="360" w:lineRule="auto"/>
        <w:rPr>
          <w:rFonts w:hint="eastAsia" w:eastAsia="宋体"/>
          <w:lang w:val="en-US" w:eastAsia="zh-CN"/>
        </w:rPr>
      </w:pPr>
      <w:r>
        <w:rPr>
          <w:rFonts w:ascii="宋体" w:hAnsi="宋体" w:eastAsia="宋体"/>
          <w:b w:val="0"/>
          <w:sz w:val="24"/>
        </w:rPr>
        <w:t>中文：“爷爷！”我冲进他的房间</w:t>
      </w:r>
      <w:r>
        <w:rPr>
          <w:rFonts w:hint="eastAsia"/>
          <w:b w:val="0"/>
          <w:sz w:val="24"/>
          <w:lang w:eastAsia="zh-CN"/>
        </w:rPr>
        <w:t>。</w:t>
      </w:r>
    </w:p>
    <w:p w14:paraId="1474D483">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1</w:t>
      </w:r>
      <w:r>
        <w:rPr>
          <w:rFonts w:ascii="Times New Roman" w:hAnsi="Times New Roman" w:eastAsia="Times New Roman"/>
          <w:b w:val="0"/>
          <w:sz w:val="24"/>
        </w:rPr>
        <w:t xml:space="preserve">. I decide to take part in </w:t>
      </w:r>
      <w:r>
        <w:rPr>
          <w:rFonts w:hint="eastAsia" w:ascii="Times New Roman" w:hAnsi="Times New Roman" w:eastAsia="Times New Roman"/>
          <w:b w:val="0"/>
          <w:sz w:val="24"/>
        </w:rPr>
        <w:t>the school art festival</w:t>
      </w:r>
      <w:r>
        <w:rPr>
          <w:rFonts w:ascii="Times New Roman" w:hAnsi="Times New Roman" w:eastAsia="Times New Roman"/>
          <w:b w:val="0"/>
          <w:sz w:val="24"/>
        </w:rPr>
        <w:t xml:space="preserve"> with Grandpa this year.</w:t>
      </w:r>
    </w:p>
    <w:p w14:paraId="441E6F4B">
      <w:pPr>
        <w:spacing w:before="0" w:after="160" w:line="360" w:lineRule="auto"/>
      </w:pPr>
      <w:r>
        <w:rPr>
          <w:rFonts w:ascii="宋体" w:hAnsi="宋体" w:eastAsia="宋体"/>
          <w:b w:val="0"/>
          <w:sz w:val="24"/>
        </w:rPr>
        <w:t>中文：今年我决定和爷爷一起参加学校艺术节。</w:t>
      </w:r>
    </w:p>
    <w:p w14:paraId="44FEE67B">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2</w:t>
      </w:r>
      <w:r>
        <w:rPr>
          <w:rFonts w:ascii="Times New Roman" w:hAnsi="Times New Roman" w:eastAsia="Times New Roman"/>
          <w:b w:val="0"/>
          <w:sz w:val="24"/>
        </w:rPr>
        <w:t>. After a week’s practice, we are on the stage.</w:t>
      </w:r>
    </w:p>
    <w:p w14:paraId="5F1B42C5">
      <w:pPr>
        <w:spacing w:before="0" w:after="160" w:line="360" w:lineRule="auto"/>
      </w:pPr>
      <w:r>
        <w:rPr>
          <w:rFonts w:ascii="宋体" w:hAnsi="宋体" w:eastAsia="宋体"/>
          <w:b w:val="0"/>
          <w:sz w:val="24"/>
        </w:rPr>
        <w:t>中文：经过一周的练习，我们站上了舞台。</w:t>
      </w:r>
    </w:p>
    <w:p w14:paraId="3466798D">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3</w:t>
      </w:r>
      <w:r>
        <w:rPr>
          <w:rFonts w:ascii="Times New Roman" w:hAnsi="Times New Roman" w:eastAsia="Times New Roman"/>
          <w:b w:val="0"/>
          <w:sz w:val="24"/>
        </w:rPr>
        <w:t>. I nod to Grandpa and we fire up our instruments.</w:t>
      </w:r>
    </w:p>
    <w:p w14:paraId="233A947D">
      <w:pPr>
        <w:spacing w:before="0" w:after="160" w:line="360" w:lineRule="auto"/>
      </w:pPr>
      <w:r>
        <w:rPr>
          <w:rFonts w:ascii="宋体" w:hAnsi="宋体" w:eastAsia="宋体"/>
          <w:b w:val="0"/>
          <w:sz w:val="24"/>
        </w:rPr>
        <w:t>中文：我朝爷爷点点头，然后我们开始演奏乐器。</w:t>
      </w:r>
    </w:p>
    <w:p w14:paraId="3953578E">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4</w:t>
      </w:r>
      <w:r>
        <w:rPr>
          <w:rFonts w:ascii="Times New Roman" w:hAnsi="Times New Roman" w:eastAsia="Times New Roman"/>
          <w:b w:val="0"/>
          <w:sz w:val="24"/>
        </w:rPr>
        <w:t>. It feels great to enjoy our hobby together.</w:t>
      </w:r>
    </w:p>
    <w:p w14:paraId="0412881F">
      <w:pPr>
        <w:spacing w:before="0" w:after="160" w:line="360" w:lineRule="auto"/>
      </w:pPr>
      <w:r>
        <w:rPr>
          <w:rFonts w:ascii="宋体" w:hAnsi="宋体" w:eastAsia="宋体"/>
          <w:b w:val="0"/>
          <w:sz w:val="24"/>
        </w:rPr>
        <w:t>中文：一起享受我们的爱好感觉真好。</w:t>
      </w:r>
    </w:p>
    <w:p w14:paraId="29A5DE25">
      <w:pPr>
        <w:pStyle w:val="4"/>
        <w:spacing w:before="200" w:after="120" w:line="360" w:lineRule="auto"/>
      </w:pPr>
      <w:r>
        <w:rPr>
          <w:rFonts w:ascii="黑体" w:hAnsi="黑体" w:eastAsia="黑体"/>
          <w:b/>
          <w:sz w:val="28"/>
        </w:rPr>
        <w:t>段落跟读</w:t>
      </w:r>
    </w:p>
    <w:p w14:paraId="35096AE6">
      <w:pPr>
        <w:spacing w:before="0" w:after="160" w:line="360" w:lineRule="auto"/>
      </w:pPr>
      <w:r>
        <w:rPr>
          <w:rFonts w:hint="eastAsia" w:ascii="Times New Roman" w:hAnsi="Times New Roman" w:eastAsia="Times New Roman"/>
          <w:b w:val="0"/>
          <w:sz w:val="24"/>
        </w:rPr>
        <w:t>Rock music is coming out of my computer.</w:t>
      </w:r>
      <w:r>
        <w:rPr>
          <w:rFonts w:ascii="Times New Roman" w:hAnsi="Times New Roman" w:eastAsia="Times New Roman"/>
          <w:b w:val="0"/>
          <w:sz w:val="24"/>
        </w:rPr>
        <w:t xml:space="preserve"> As a rock music lover, I play the electric guitar and share songs online. Grandpa likes a different kind of music. He plays the erhu and sings Beijing opera with friends. An idea suddenly hits me: “Why don’t we put our music together?” After a week’s practice, Grandpa and I take part in the school art festival. We fire up our instruments on the stage. Everybody moves with our music, and we enjoy our hobby together.</w:t>
      </w:r>
    </w:p>
    <w:p w14:paraId="55473F28">
      <w:pPr>
        <w:pStyle w:val="4"/>
        <w:spacing w:before="200" w:after="120" w:line="360" w:lineRule="auto"/>
        <w:rPr>
          <w:highlight w:val="none"/>
        </w:rPr>
      </w:pPr>
      <w:bookmarkStart w:id="0" w:name="_GoBack"/>
      <w:bookmarkEnd w:id="0"/>
      <w:r>
        <w:rPr>
          <w:rFonts w:ascii="黑体" w:hAnsi="黑体" w:eastAsia="黑体"/>
          <w:b/>
          <w:sz w:val="28"/>
          <w:highlight w:val="none"/>
        </w:rPr>
        <w:t>语篇跟读</w:t>
      </w:r>
    </w:p>
    <w:p w14:paraId="48E833E3">
      <w:pPr>
        <w:spacing w:before="0" w:after="160" w:line="360" w:lineRule="auto"/>
        <w:rPr>
          <w:rFonts w:hint="eastAsia" w:ascii="Times New Roman" w:hAnsi="Times New Roman" w:eastAsia="Times New Roman"/>
          <w:sz w:val="24"/>
        </w:rPr>
      </w:pPr>
      <w:r>
        <w:rPr>
          <w:rFonts w:hint="eastAsia" w:ascii="Times New Roman" w:hAnsi="Times New Roman" w:eastAsia="Times New Roman"/>
          <w:sz w:val="24"/>
        </w:rPr>
        <w:t>At home, rock music is playing on Li Ming’s computer. He loves rock music and plays the electric guitar in the school band. Sometimes he writes songs and shares them online. Music brings him a lot of fun.</w:t>
      </w:r>
    </w:p>
    <w:p w14:paraId="69E5BCD1">
      <w:pPr>
        <w:spacing w:before="0" w:after="160" w:line="360" w:lineRule="auto"/>
      </w:pPr>
      <w:r>
        <w:rPr>
          <w:rFonts w:hint="eastAsia" w:ascii="Times New Roman" w:hAnsi="Times New Roman"/>
          <w:sz w:val="24"/>
          <w:lang w:val="en-US" w:eastAsia="zh-CN"/>
        </w:rPr>
        <w:t>A</w:t>
      </w:r>
      <w:r>
        <w:rPr>
          <w:rFonts w:ascii="Times New Roman" w:hAnsi="Times New Roman" w:eastAsia="Times New Roman"/>
          <w:sz w:val="24"/>
        </w:rPr>
        <w:t xml:space="preserve">t this moment, the sound of Grandpa’s erhu cuts in. </w:t>
      </w:r>
      <w:r>
        <w:rPr>
          <w:rFonts w:hint="eastAsia" w:ascii="Times New Roman" w:hAnsi="Times New Roman" w:eastAsia="Times New Roman"/>
          <w:sz w:val="24"/>
        </w:rPr>
        <w:t>Li Ming knows that music is Grandpa’s hobby too.</w:t>
      </w:r>
      <w:r>
        <w:rPr>
          <w:rFonts w:ascii="Times New Roman" w:hAnsi="Times New Roman" w:eastAsia="Times New Roman"/>
          <w:sz w:val="24"/>
        </w:rPr>
        <w:t xml:space="preserve"> Grandpa likes playing the erhu in the park with his friends, but his music is very different from rock music.</w:t>
      </w:r>
    </w:p>
    <w:p w14:paraId="29BD6696">
      <w:pPr>
        <w:spacing w:before="0" w:after="160" w:line="360" w:lineRule="auto"/>
      </w:pPr>
      <w:r>
        <w:rPr>
          <w:rFonts w:ascii="Times New Roman" w:hAnsi="Times New Roman" w:eastAsia="Times New Roman"/>
          <w:sz w:val="24"/>
        </w:rPr>
        <w:t xml:space="preserve">An idea suddenly hits Li Ming: “Why don’t we put our music together?” </w:t>
      </w:r>
      <w:r>
        <w:rPr>
          <w:rFonts w:hint="eastAsia" w:ascii="Times New Roman" w:hAnsi="Times New Roman" w:eastAsia="Times New Roman"/>
          <w:sz w:val="24"/>
        </w:rPr>
        <w:t>This idea makes him excited.</w:t>
      </w:r>
      <w:r>
        <w:rPr>
          <w:rFonts w:ascii="Times New Roman" w:hAnsi="Times New Roman" w:eastAsia="Times New Roman"/>
          <w:sz w:val="24"/>
        </w:rPr>
        <w:t xml:space="preserve"> Then he rushes into Grandpa’s room.</w:t>
      </w:r>
    </w:p>
    <w:p w14:paraId="454631D6">
      <w:pPr>
        <w:spacing w:before="0" w:after="160" w:line="360" w:lineRule="auto"/>
      </w:pPr>
      <w:r>
        <w:rPr>
          <w:rFonts w:ascii="Times New Roman" w:hAnsi="Times New Roman" w:eastAsia="Times New Roman"/>
          <w:sz w:val="24"/>
        </w:rPr>
        <w:t>This year, Li Ming decides to take part in the school art festival with Grandpa. After a week’s practice, they are on the stage. Li Ming nods to Grandpa, and they fire up their instruments. Everybody moves with their music. It feels great to enjoy their hobby together.</w:t>
      </w:r>
    </w:p>
    <w:p w14:paraId="2E6879A2">
      <w:pPr>
        <w:pStyle w:val="3"/>
        <w:spacing w:before="240" w:after="160" w:line="360" w:lineRule="auto"/>
      </w:pPr>
      <w:r>
        <w:rPr>
          <w:rFonts w:ascii="Arial" w:hAnsi="Arial" w:eastAsia="黑体"/>
          <w:b/>
          <w:sz w:val="32"/>
        </w:rPr>
        <w:t>Reading for writing</w:t>
      </w:r>
    </w:p>
    <w:p w14:paraId="3B1F3E9D">
      <w:pPr>
        <w:pStyle w:val="4"/>
        <w:spacing w:before="200" w:after="120" w:line="360" w:lineRule="auto"/>
      </w:pPr>
      <w:r>
        <w:rPr>
          <w:rFonts w:ascii="黑体" w:hAnsi="黑体" w:eastAsia="黑体"/>
          <w:b/>
          <w:sz w:val="28"/>
        </w:rPr>
        <w:t>句子跟读</w:t>
      </w:r>
    </w:p>
    <w:p w14:paraId="57BD48DB">
      <w:pPr>
        <w:spacing w:before="0" w:after="40" w:line="360" w:lineRule="auto"/>
      </w:pPr>
      <w:r>
        <w:rPr>
          <w:rFonts w:ascii="Times New Roman" w:hAnsi="Times New Roman" w:eastAsia="Times New Roman"/>
          <w:b w:val="0"/>
          <w:sz w:val="24"/>
        </w:rPr>
        <w:t>1. Suddenly, a door appears in the wall.</w:t>
      </w:r>
    </w:p>
    <w:p w14:paraId="37C1500C">
      <w:pPr>
        <w:spacing w:before="0" w:after="160" w:line="360" w:lineRule="auto"/>
      </w:pPr>
      <w:r>
        <w:rPr>
          <w:rFonts w:ascii="宋体" w:hAnsi="宋体" w:eastAsia="宋体"/>
          <w:b w:val="0"/>
          <w:sz w:val="24"/>
        </w:rPr>
        <w:t>中文：突然，墙上出现了一道门。</w:t>
      </w:r>
    </w:p>
    <w:p w14:paraId="6A16BAAF">
      <w:pPr>
        <w:spacing w:before="0" w:after="40" w:line="360" w:lineRule="auto"/>
      </w:pPr>
      <w:r>
        <w:rPr>
          <w:rFonts w:ascii="Times New Roman" w:hAnsi="Times New Roman" w:eastAsia="Times New Roman"/>
          <w:b w:val="0"/>
          <w:sz w:val="24"/>
        </w:rPr>
        <w:t>2. Emma shakes her head and stops writing.</w:t>
      </w:r>
    </w:p>
    <w:p w14:paraId="1A5E500B">
      <w:pPr>
        <w:spacing w:before="0" w:after="160" w:line="360" w:lineRule="auto"/>
      </w:pPr>
      <w:r>
        <w:rPr>
          <w:rFonts w:ascii="宋体" w:hAnsi="宋体" w:eastAsia="宋体"/>
          <w:b w:val="0"/>
          <w:sz w:val="24"/>
        </w:rPr>
        <w:t>中文：Emma 摇了摇头，停止了写作。</w:t>
      </w:r>
    </w:p>
    <w:p w14:paraId="7F19AE5B">
      <w:pPr>
        <w:spacing w:before="0" w:after="40" w:line="360" w:lineRule="auto"/>
      </w:pPr>
      <w:r>
        <w:rPr>
          <w:rFonts w:hint="eastAsia" w:ascii="Times New Roman" w:hAnsi="Times New Roman"/>
          <w:b w:val="0"/>
          <w:sz w:val="24"/>
          <w:lang w:val="en-US" w:eastAsia="zh-CN"/>
        </w:rPr>
        <w:t>3</w:t>
      </w:r>
      <w:r>
        <w:rPr>
          <w:rFonts w:ascii="Times New Roman" w:hAnsi="Times New Roman" w:eastAsia="Times New Roman"/>
          <w:b w:val="0"/>
          <w:sz w:val="24"/>
        </w:rPr>
        <w:t>. There are no old classmates here.</w:t>
      </w:r>
    </w:p>
    <w:p w14:paraId="3A7B0A21">
      <w:pPr>
        <w:spacing w:before="0" w:after="160" w:line="360" w:lineRule="auto"/>
      </w:pPr>
      <w:r>
        <w:rPr>
          <w:rFonts w:ascii="宋体" w:hAnsi="宋体" w:eastAsia="宋体"/>
          <w:b w:val="0"/>
          <w:sz w:val="24"/>
        </w:rPr>
        <w:t>中文：这里没有以前的同学。</w:t>
      </w:r>
    </w:p>
    <w:p w14:paraId="268CBC20">
      <w:pPr>
        <w:spacing w:before="0" w:after="40" w:line="360" w:lineRule="auto"/>
      </w:pPr>
      <w:r>
        <w:rPr>
          <w:rFonts w:hint="eastAsia" w:ascii="Times New Roman" w:hAnsi="Times New Roman"/>
          <w:b w:val="0"/>
          <w:sz w:val="24"/>
          <w:lang w:val="en-US" w:eastAsia="zh-CN"/>
        </w:rPr>
        <w:t>4</w:t>
      </w:r>
      <w:r>
        <w:rPr>
          <w:rFonts w:ascii="Times New Roman" w:hAnsi="Times New Roman" w:eastAsia="Times New Roman"/>
          <w:b w:val="0"/>
          <w:sz w:val="24"/>
        </w:rPr>
        <w:t>. She feels a bit lonely.</w:t>
      </w:r>
    </w:p>
    <w:p w14:paraId="1C50EF0D">
      <w:pPr>
        <w:spacing w:before="0" w:after="160" w:line="360" w:lineRule="auto"/>
      </w:pPr>
      <w:r>
        <w:rPr>
          <w:rFonts w:ascii="宋体" w:hAnsi="宋体" w:eastAsia="宋体"/>
          <w:b w:val="0"/>
          <w:sz w:val="24"/>
        </w:rPr>
        <w:t>中文：她感到有点孤单。</w:t>
      </w:r>
    </w:p>
    <w:p w14:paraId="6129A8FC">
      <w:pPr>
        <w:spacing w:before="0" w:after="40" w:line="360" w:lineRule="auto"/>
      </w:pPr>
      <w:r>
        <w:rPr>
          <w:rFonts w:hint="eastAsia" w:ascii="Times New Roman" w:hAnsi="Times New Roman"/>
          <w:b w:val="0"/>
          <w:sz w:val="24"/>
          <w:lang w:val="en-US" w:eastAsia="zh-CN"/>
        </w:rPr>
        <w:t>5</w:t>
      </w:r>
      <w:r>
        <w:rPr>
          <w:rFonts w:ascii="Times New Roman" w:hAnsi="Times New Roman" w:eastAsia="Times New Roman"/>
          <w:b w:val="0"/>
          <w:sz w:val="24"/>
        </w:rPr>
        <w:t>. Emma likes writing magic stories.</w:t>
      </w:r>
    </w:p>
    <w:p w14:paraId="0A6A41E6">
      <w:pPr>
        <w:spacing w:before="0" w:after="160" w:line="360" w:lineRule="auto"/>
      </w:pPr>
      <w:r>
        <w:rPr>
          <w:rFonts w:ascii="宋体" w:hAnsi="宋体" w:eastAsia="宋体"/>
          <w:b w:val="0"/>
          <w:sz w:val="24"/>
        </w:rPr>
        <w:t>中文：Emma 喜欢写魔法故事。</w:t>
      </w:r>
    </w:p>
    <w:p w14:paraId="7663BA52">
      <w:pPr>
        <w:spacing w:before="0" w:after="40" w:line="360" w:lineRule="auto"/>
      </w:pPr>
      <w:r>
        <w:rPr>
          <w:rFonts w:hint="eastAsia" w:ascii="Times New Roman" w:hAnsi="Times New Roman"/>
          <w:b w:val="0"/>
          <w:sz w:val="24"/>
          <w:lang w:val="en-US" w:eastAsia="zh-CN"/>
        </w:rPr>
        <w:t>6</w:t>
      </w:r>
      <w:r>
        <w:rPr>
          <w:rFonts w:ascii="Times New Roman" w:hAnsi="Times New Roman" w:eastAsia="Times New Roman"/>
          <w:b w:val="0"/>
          <w:sz w:val="24"/>
        </w:rPr>
        <w:t>. She wants to make friends and share the joy of writing.</w:t>
      </w:r>
    </w:p>
    <w:p w14:paraId="1B64798B">
      <w:pPr>
        <w:spacing w:before="0" w:after="160" w:line="360" w:lineRule="auto"/>
      </w:pPr>
      <w:r>
        <w:rPr>
          <w:rFonts w:ascii="宋体" w:hAnsi="宋体" w:eastAsia="宋体"/>
          <w:b w:val="0"/>
          <w:sz w:val="24"/>
        </w:rPr>
        <w:t>中文：她想交朋友，并分享写作的快乐。</w:t>
      </w:r>
    </w:p>
    <w:p w14:paraId="61B0A711">
      <w:pPr>
        <w:spacing w:before="0" w:after="40" w:line="360" w:lineRule="auto"/>
      </w:pPr>
      <w:r>
        <w:rPr>
          <w:rFonts w:hint="eastAsia" w:ascii="Times New Roman" w:hAnsi="Times New Roman"/>
          <w:b w:val="0"/>
          <w:sz w:val="24"/>
          <w:lang w:val="en-US" w:eastAsia="zh-CN"/>
        </w:rPr>
        <w:t>7</w:t>
      </w:r>
      <w:r>
        <w:rPr>
          <w:rFonts w:ascii="Times New Roman" w:hAnsi="Times New Roman" w:eastAsia="Times New Roman"/>
          <w:b w:val="0"/>
          <w:sz w:val="24"/>
        </w:rPr>
        <w:t>. An idea hits her.</w:t>
      </w:r>
    </w:p>
    <w:p w14:paraId="2E313A9E">
      <w:pPr>
        <w:spacing w:before="0" w:after="160" w:line="360" w:lineRule="auto"/>
      </w:pPr>
      <w:r>
        <w:rPr>
          <w:rFonts w:ascii="宋体" w:hAnsi="宋体" w:eastAsia="宋体"/>
          <w:b w:val="0"/>
          <w:sz w:val="24"/>
        </w:rPr>
        <w:t>中文：她突然想到一个主意。</w:t>
      </w:r>
    </w:p>
    <w:p w14:paraId="2C600CFE">
      <w:pPr>
        <w:spacing w:before="0" w:after="40" w:line="360" w:lineRule="auto"/>
      </w:pPr>
      <w:r>
        <w:rPr>
          <w:rFonts w:hint="eastAsia" w:ascii="Times New Roman" w:hAnsi="Times New Roman"/>
          <w:b w:val="0"/>
          <w:sz w:val="24"/>
          <w:lang w:val="en-US" w:eastAsia="zh-CN"/>
        </w:rPr>
        <w:t>8</w:t>
      </w:r>
      <w:r>
        <w:rPr>
          <w:rFonts w:ascii="Times New Roman" w:hAnsi="Times New Roman" w:eastAsia="Times New Roman"/>
          <w:b w:val="0"/>
          <w:sz w:val="24"/>
        </w:rPr>
        <w:t>. Please write more!</w:t>
      </w:r>
    </w:p>
    <w:p w14:paraId="6BFDDE46">
      <w:pPr>
        <w:spacing w:before="0" w:after="160" w:line="360" w:lineRule="auto"/>
      </w:pPr>
      <w:r>
        <w:rPr>
          <w:rFonts w:ascii="宋体" w:hAnsi="宋体" w:eastAsia="宋体"/>
          <w:b w:val="0"/>
          <w:sz w:val="24"/>
        </w:rPr>
        <w:t>中文：请继续写下去！</w:t>
      </w:r>
    </w:p>
    <w:p w14:paraId="36CE9CB3">
      <w:pPr>
        <w:spacing w:before="0" w:after="40" w:line="360" w:lineRule="auto"/>
      </w:pPr>
      <w:r>
        <w:rPr>
          <w:rFonts w:hint="eastAsia" w:ascii="Times New Roman" w:hAnsi="Times New Roman"/>
          <w:b w:val="0"/>
          <w:sz w:val="24"/>
          <w:lang w:val="en-US" w:eastAsia="zh-CN"/>
        </w:rPr>
        <w:t>9</w:t>
      </w:r>
      <w:r>
        <w:rPr>
          <w:rFonts w:ascii="Times New Roman" w:hAnsi="Times New Roman" w:eastAsia="Times New Roman"/>
          <w:b w:val="0"/>
          <w:sz w:val="24"/>
        </w:rPr>
        <w:t>. Emma puts the notebook on a shelf and leaves.</w:t>
      </w:r>
    </w:p>
    <w:p w14:paraId="0A6CD629">
      <w:pPr>
        <w:spacing w:before="0" w:after="160" w:line="360" w:lineRule="auto"/>
      </w:pPr>
      <w:r>
        <w:rPr>
          <w:rFonts w:ascii="宋体" w:hAnsi="宋体" w:eastAsia="宋体"/>
          <w:b w:val="0"/>
          <w:sz w:val="24"/>
        </w:rPr>
        <w:t>中文：Emma 把笔记本放在书架上，然后离开了。</w:t>
      </w:r>
    </w:p>
    <w:p w14:paraId="6167AFBA">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0</w:t>
      </w:r>
      <w:r>
        <w:rPr>
          <w:rFonts w:ascii="Times New Roman" w:hAnsi="Times New Roman" w:eastAsia="Times New Roman"/>
          <w:b w:val="0"/>
          <w:sz w:val="24"/>
        </w:rPr>
        <w:t>. A week later, Emma’s notebook is still on the shelf in the library.</w:t>
      </w:r>
    </w:p>
    <w:p w14:paraId="58AA4C7D">
      <w:pPr>
        <w:spacing w:before="0" w:after="160" w:line="360" w:lineRule="auto"/>
      </w:pPr>
      <w:r>
        <w:rPr>
          <w:rFonts w:ascii="宋体" w:hAnsi="宋体" w:eastAsia="宋体"/>
          <w:b w:val="0"/>
          <w:sz w:val="24"/>
        </w:rPr>
        <w:t>中文：一周后，Emma 的笔记本仍然在图书馆的书架上。</w:t>
      </w:r>
    </w:p>
    <w:p w14:paraId="7D6ABBA0">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1</w:t>
      </w:r>
      <w:r>
        <w:rPr>
          <w:rFonts w:ascii="Times New Roman" w:hAnsi="Times New Roman" w:eastAsia="Times New Roman"/>
          <w:b w:val="0"/>
          <w:sz w:val="24"/>
        </w:rPr>
        <w:t>. There are pages of new writing by different people!</w:t>
      </w:r>
    </w:p>
    <w:p w14:paraId="2CEA9160">
      <w:pPr>
        <w:spacing w:before="0" w:after="160" w:line="360" w:lineRule="auto"/>
      </w:pPr>
      <w:r>
        <w:rPr>
          <w:rFonts w:ascii="宋体" w:hAnsi="宋体" w:eastAsia="宋体"/>
          <w:b w:val="0"/>
          <w:sz w:val="24"/>
        </w:rPr>
        <w:t>中文：里面有不同的人写的新内容！</w:t>
      </w:r>
    </w:p>
    <w:p w14:paraId="551532B1">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2</w:t>
      </w:r>
      <w:r>
        <w:rPr>
          <w:rFonts w:ascii="Times New Roman" w:hAnsi="Times New Roman" w:eastAsia="Times New Roman"/>
          <w:b w:val="0"/>
          <w:sz w:val="24"/>
        </w:rPr>
        <w:t>. How about starting a writing group?</w:t>
      </w:r>
    </w:p>
    <w:p w14:paraId="46E9B0D6">
      <w:pPr>
        <w:spacing w:before="0" w:after="160" w:line="360" w:lineRule="auto"/>
      </w:pPr>
      <w:r>
        <w:rPr>
          <w:rFonts w:ascii="宋体" w:hAnsi="宋体" w:eastAsia="宋体"/>
          <w:b w:val="0"/>
          <w:sz w:val="24"/>
        </w:rPr>
        <w:t>中文：成立一个写作小组怎么样？</w:t>
      </w:r>
    </w:p>
    <w:p w14:paraId="7B807BBC">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3</w:t>
      </w:r>
      <w:r>
        <w:rPr>
          <w:rFonts w:ascii="Times New Roman" w:hAnsi="Times New Roman" w:eastAsia="Times New Roman"/>
          <w:b w:val="0"/>
          <w:sz w:val="24"/>
        </w:rPr>
        <w:t>. Let’s meet here on Wednesday after lunch.</w:t>
      </w:r>
    </w:p>
    <w:p w14:paraId="7CB10187">
      <w:pPr>
        <w:spacing w:before="0" w:after="160" w:line="360" w:lineRule="auto"/>
      </w:pPr>
      <w:r>
        <w:rPr>
          <w:rFonts w:ascii="宋体" w:hAnsi="宋体" w:eastAsia="宋体"/>
          <w:b w:val="0"/>
          <w:sz w:val="24"/>
        </w:rPr>
        <w:t>中文：我们周三午饭后在这里见面吧。</w:t>
      </w:r>
    </w:p>
    <w:p w14:paraId="1AC4C06C">
      <w:pPr>
        <w:spacing w:before="0" w:after="40" w:line="360" w:lineRule="auto"/>
      </w:pPr>
      <w:r>
        <w:rPr>
          <w:rFonts w:ascii="Times New Roman" w:hAnsi="Times New Roman" w:eastAsia="Times New Roman"/>
          <w:b w:val="0"/>
          <w:sz w:val="24"/>
        </w:rPr>
        <w:t>1</w:t>
      </w:r>
      <w:r>
        <w:rPr>
          <w:rFonts w:hint="eastAsia" w:ascii="Times New Roman" w:hAnsi="Times New Roman"/>
          <w:b w:val="0"/>
          <w:sz w:val="24"/>
          <w:lang w:val="en-US" w:eastAsia="zh-CN"/>
        </w:rPr>
        <w:t>4</w:t>
      </w:r>
      <w:r>
        <w:rPr>
          <w:rFonts w:ascii="Times New Roman" w:hAnsi="Times New Roman" w:eastAsia="Times New Roman"/>
          <w:b w:val="0"/>
          <w:sz w:val="24"/>
        </w:rPr>
        <w:t>. As a result, Emma makes friends through writing.</w:t>
      </w:r>
    </w:p>
    <w:p w14:paraId="0B1F996D">
      <w:pPr>
        <w:spacing w:before="0" w:after="160" w:line="360" w:lineRule="auto"/>
        <w:rPr>
          <w:rFonts w:ascii="宋体" w:hAnsi="宋体" w:eastAsia="宋体"/>
          <w:b w:val="0"/>
          <w:sz w:val="24"/>
        </w:rPr>
      </w:pPr>
      <w:r>
        <w:rPr>
          <w:rFonts w:ascii="宋体" w:hAnsi="宋体" w:eastAsia="宋体"/>
          <w:b w:val="0"/>
          <w:sz w:val="24"/>
        </w:rPr>
        <w:t>中文：结果，Emma 通过写作交到了朋友。</w:t>
      </w:r>
    </w:p>
    <w:p w14:paraId="6FAA5A72">
      <w:pPr>
        <w:spacing w:before="0" w:after="40" w:line="360" w:lineRule="auto"/>
        <w:rPr>
          <w:rFonts w:ascii="Times New Roman" w:hAnsi="Times New Roman" w:eastAsia="Times New Roman"/>
          <w:b w:val="0"/>
          <w:sz w:val="24"/>
        </w:rPr>
      </w:pPr>
      <w:r>
        <w:rPr>
          <w:rFonts w:ascii="Times New Roman" w:hAnsi="Times New Roman" w:eastAsia="Times New Roman"/>
          <w:b w:val="0"/>
          <w:sz w:val="24"/>
        </w:rPr>
        <w:t>15. It’s the best ending to my story.</w:t>
      </w:r>
      <w:r>
        <w:rPr>
          <w:rFonts w:ascii="Times New Roman" w:hAnsi="Times New Roman" w:eastAsia="Times New Roman"/>
          <w:b w:val="0"/>
          <w:sz w:val="24"/>
        </w:rPr>
        <w:br w:type="textWrapping"/>
      </w:r>
      <w:r>
        <w:rPr>
          <w:rFonts w:ascii="Times New Roman" w:hAnsi="Times New Roman" w:eastAsia="Times New Roman"/>
          <w:b w:val="0"/>
          <w:sz w:val="24"/>
        </w:rPr>
        <w:t>中文：这是我故事最好的结尾。</w:t>
      </w:r>
    </w:p>
    <w:p w14:paraId="070C8ED9">
      <w:pPr>
        <w:pStyle w:val="4"/>
        <w:spacing w:before="200" w:after="120" w:line="360" w:lineRule="auto"/>
      </w:pPr>
      <w:r>
        <w:rPr>
          <w:rFonts w:ascii="黑体" w:hAnsi="黑体" w:eastAsia="黑体"/>
          <w:b/>
          <w:sz w:val="28"/>
        </w:rPr>
        <w:t>段落跟读</w:t>
      </w:r>
    </w:p>
    <w:p w14:paraId="39EEFC77">
      <w:pPr>
        <w:spacing w:before="0" w:after="160" w:line="360" w:lineRule="auto"/>
        <w:rPr>
          <w:rFonts w:ascii="Times New Roman" w:hAnsi="Times New Roman" w:eastAsia="Times New Roman"/>
          <w:b w:val="0"/>
          <w:sz w:val="24"/>
        </w:rPr>
      </w:pPr>
      <w:r>
        <w:rPr>
          <w:rFonts w:hint="eastAsia" w:ascii="Times New Roman" w:hAnsi="Times New Roman" w:eastAsia="Times New Roman"/>
          <w:b w:val="0"/>
          <w:sz w:val="24"/>
        </w:rPr>
        <w:t>Emma is new at this school and feels a bit lonely. She likes writing magic stories and wants to make friends. In the library, an idea hits her. She writes in her notebook, “Do you like the story? Please write more!” Then she puts it on a shelf and leaves. A week later, she opens it and sees pages of new writing. A note suggests starting a writing group. It is the best ending to her story.</w:t>
      </w:r>
    </w:p>
    <w:p w14:paraId="6F946641">
      <w:pPr>
        <w:pStyle w:val="4"/>
        <w:spacing w:before="200" w:after="120" w:line="360" w:lineRule="auto"/>
      </w:pPr>
      <w:r>
        <w:rPr>
          <w:rFonts w:ascii="黑体" w:hAnsi="黑体" w:eastAsia="黑体"/>
          <w:b/>
          <w:sz w:val="28"/>
        </w:rPr>
        <w:t>语篇跟读</w:t>
      </w:r>
    </w:p>
    <w:p w14:paraId="14C1D131">
      <w:pPr>
        <w:spacing w:before="0" w:after="160" w:line="360" w:lineRule="auto"/>
      </w:pPr>
      <w:r>
        <w:rPr>
          <w:rFonts w:ascii="Times New Roman" w:hAnsi="Times New Roman" w:eastAsia="Times New Roman"/>
          <w:sz w:val="24"/>
        </w:rPr>
        <w:t xml:space="preserve">Emma is in the library with her notebook. In her magic story, a door suddenly appears in the wall. She reads the line again, shakes her head and stops writing. </w:t>
      </w:r>
      <w:r>
        <w:rPr>
          <w:rFonts w:hint="eastAsia" w:ascii="Times New Roman" w:hAnsi="Times New Roman" w:eastAsia="Times New Roman"/>
          <w:sz w:val="24"/>
        </w:rPr>
        <w:t>As a new student, Emma does not know many classmates yet, so she feels a bit lonely.</w:t>
      </w:r>
    </w:p>
    <w:p w14:paraId="15BC84C0">
      <w:pPr>
        <w:spacing w:before="0" w:after="160" w:line="360" w:lineRule="auto"/>
      </w:pPr>
      <w:r>
        <w:rPr>
          <w:rFonts w:ascii="Times New Roman" w:hAnsi="Times New Roman" w:eastAsia="Times New Roman"/>
          <w:sz w:val="24"/>
        </w:rPr>
        <w:t>Emma likes writing magic stories. She wants to make friends and share the joy of writing</w:t>
      </w:r>
      <w:r>
        <w:rPr>
          <w:rFonts w:hint="eastAsia" w:ascii="Times New Roman" w:hAnsi="Times New Roman"/>
          <w:sz w:val="24"/>
          <w:lang w:val="en-US" w:eastAsia="zh-CN"/>
        </w:rPr>
        <w:t xml:space="preserve">. </w:t>
      </w:r>
      <w:r>
        <w:rPr>
          <w:rFonts w:hint="eastAsia" w:ascii="Times New Roman" w:hAnsi="Times New Roman" w:eastAsia="Times New Roman"/>
          <w:sz w:val="24"/>
        </w:rPr>
        <w:t>Then an idea hits her: she can use her notebook.</w:t>
      </w:r>
      <w:r>
        <w:rPr>
          <w:rFonts w:ascii="Times New Roman" w:hAnsi="Times New Roman" w:eastAsia="Times New Roman"/>
          <w:sz w:val="24"/>
        </w:rPr>
        <w:t xml:space="preserve"> She writes a message for other students: “Hello! Do you like the story? Please write more!” </w:t>
      </w:r>
      <w:r>
        <w:rPr>
          <w:rFonts w:hint="eastAsia" w:ascii="Times New Roman" w:hAnsi="Times New Roman" w:eastAsia="Times New Roman"/>
          <w:sz w:val="24"/>
        </w:rPr>
        <w:t>After that</w:t>
      </w:r>
      <w:r>
        <w:rPr>
          <w:rFonts w:hint="eastAsia" w:ascii="Times New Roman" w:hAnsi="Times New Roman"/>
          <w:sz w:val="24"/>
          <w:lang w:val="en-US" w:eastAsia="zh-CN"/>
        </w:rPr>
        <w:t xml:space="preserve">, </w:t>
      </w:r>
      <w:r>
        <w:rPr>
          <w:rFonts w:ascii="Times New Roman" w:hAnsi="Times New Roman" w:eastAsia="Times New Roman"/>
          <w:sz w:val="24"/>
        </w:rPr>
        <w:t>Emma puts the notebook on a shelf and leaves.</w:t>
      </w:r>
    </w:p>
    <w:p w14:paraId="51A944CC">
      <w:pPr>
        <w:spacing w:before="0" w:after="160" w:line="360" w:lineRule="auto"/>
        <w:rPr>
          <w:rFonts w:ascii="Times New Roman" w:hAnsi="Times New Roman" w:eastAsia="Times New Roman"/>
          <w:sz w:val="24"/>
        </w:rPr>
      </w:pPr>
      <w:r>
        <w:rPr>
          <w:rFonts w:ascii="Times New Roman" w:hAnsi="Times New Roman" w:eastAsia="Times New Roman"/>
          <w:sz w:val="24"/>
        </w:rPr>
        <w:t>A week later, Emma’s notebook is still on the shelf in the library. She opens it nervously. There are pages of new writing by different people. On the last page, someone writes, “How about starting a writing group? Let’s meet here on Wednesday after lunch.”</w:t>
      </w:r>
    </w:p>
    <w:p w14:paraId="165D981B">
      <w:pPr>
        <w:spacing w:before="0" w:after="160" w:line="360" w:lineRule="auto"/>
        <w:rPr>
          <w:rFonts w:hint="eastAsia"/>
          <w:lang w:val="en-US" w:eastAsia="zh-CN"/>
        </w:rPr>
      </w:pPr>
      <w:r>
        <w:rPr>
          <w:rFonts w:hint="eastAsia" w:ascii="Times New Roman" w:hAnsi="Times New Roman" w:eastAsia="Times New Roman"/>
          <w:sz w:val="24"/>
        </w:rPr>
        <w:t>Emma smiles and thinks, “It’s the best ending to my story.”</w:t>
      </w:r>
    </w:p>
    <w:sectPr>
      <w:pgSz w:w="12240" w:h="15840"/>
      <w:pgMar w:top="1440" w:right="1531" w:bottom="1440"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B5E10"/>
    <w:rsid w:val="12B620EE"/>
    <w:rsid w:val="16DA0303"/>
    <w:rsid w:val="20BC37C8"/>
    <w:rsid w:val="258D4A56"/>
    <w:rsid w:val="5D801B4F"/>
    <w:rsid w:val="69B80547"/>
    <w:rsid w:val="6D4F64CA"/>
    <w:rsid w:val="7AE26B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20" w:after="160" w:line="360" w:lineRule="auto"/>
      <w:outlineLvl w:val="0"/>
    </w:pPr>
    <w:rPr>
      <w:rFonts w:asciiTheme="majorHAnsi" w:hAnsiTheme="majorHAnsi" w:eastAsiaTheme="majorEastAsia" w:cstheme="majorBidi"/>
      <w:b/>
      <w:bCs/>
      <w:sz w:val="32"/>
      <w:szCs w:val="28"/>
    </w:rPr>
  </w:style>
  <w:style w:type="paragraph" w:styleId="4">
    <w:name w:val="heading 2"/>
    <w:basedOn w:val="1"/>
    <w:next w:val="1"/>
    <w:link w:val="139"/>
    <w:unhideWhenUsed/>
    <w:qFormat/>
    <w:uiPriority w:val="9"/>
    <w:pPr>
      <w:keepNext/>
      <w:keepLines/>
      <w:spacing w:before="120" w:after="120" w:line="360" w:lineRule="auto"/>
      <w:outlineLvl w:val="1"/>
    </w:pPr>
    <w:rPr>
      <w:rFonts w:asciiTheme="majorHAnsi" w:hAnsiTheme="majorHAnsi" w:eastAsiaTheme="majorEastAsia" w:cstheme="majorBidi"/>
      <w:b/>
      <w:bCs/>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360" w:lineRule="auto"/>
      <w:contextualSpacing/>
    </w:pPr>
    <w:rPr>
      <w:rFonts w:asciiTheme="majorHAnsi" w:hAnsiTheme="majorHAnsi" w:eastAsiaTheme="majorEastAsia" w:cstheme="majorBidi"/>
      <w:b/>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1301</Words>
  <Characters>3828</Characters>
  <Lines>0</Lines>
  <Paragraphs>0</Paragraphs>
  <TotalTime>60</TotalTime>
  <ScaleCrop>false</ScaleCrop>
  <LinksUpToDate>false</LinksUpToDate>
  <CharactersWithSpaces>4551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Apple</cp:lastModifiedBy>
  <dcterms:modified xsi:type="dcterms:W3CDTF">2026-07-10T08:31:25Z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eyJoZGlkIjoiMTFkZDA5MWZmNmMxZWNmMjY4M2Y3ZWU0MGIxMWQ1MDQiLCJ1c2VySWQiOiI1ODU4MDAzMTkifQ==</vt:lpwstr>
  </property>
  <property fmtid="{D5CDD505-2E9C-101B-9397-08002B2CF9AE}" pid="3" name="KSOProductBuildVer">
    <vt:lpwstr>2052-12.1.0.26895</vt:lpwstr>
  </property>
  <property fmtid="{D5CDD505-2E9C-101B-9397-08002B2CF9AE}" pid="4" name="ICV">
    <vt:lpwstr>81870A776F9849B09FB380877D5456FC_13</vt:lpwstr>
  </property>
</Properties>
</file>