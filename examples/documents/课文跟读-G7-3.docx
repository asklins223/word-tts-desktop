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8B5D21">
      <w:pPr>
        <w:pStyle w:val="3"/>
        <w:bidi w:val="0"/>
        <w:jc w:val="center"/>
      </w:pPr>
      <w:r>
        <w:rPr>
          <w:color w:val="000000"/>
        </w:rPr>
        <w:t>课文跟读-7 上 U3</w:t>
      </w:r>
    </w:p>
    <w:p w14:paraId="6DED29B5">
      <w:pPr>
        <w:pStyle w:val="3"/>
        <w:keepNext/>
        <w:spacing w:before="240" w:after="160" w:line="360" w:lineRule="auto"/>
      </w:pPr>
      <w:r>
        <w:rPr>
          <w:rFonts w:ascii="Arial" w:hAnsi="Arial" w:eastAsia="黑体"/>
          <w:b/>
          <w:color w:val="000000"/>
          <w:sz w:val="32"/>
        </w:rPr>
        <w:t>Understanding Idea</w:t>
      </w:r>
    </w:p>
    <w:p w14:paraId="560CAB81">
      <w:pPr>
        <w:pStyle w:val="4"/>
        <w:keepNext/>
        <w:spacing w:before="200" w:after="120" w:line="360" w:lineRule="auto"/>
      </w:pPr>
      <w:r>
        <w:rPr>
          <w:rFonts w:ascii="黑体" w:hAnsi="黑体" w:eastAsia="黑体"/>
          <w:b/>
          <w:color w:val="000000"/>
          <w:sz w:val="28"/>
        </w:rPr>
        <w:t>句子跟读</w:t>
      </w:r>
    </w:p>
    <w:p w14:paraId="4FC017D7">
      <w:pPr>
        <w:keepNext/>
        <w:keepLines w:val="0"/>
        <w:numPr>
          <w:ilvl w:val="0"/>
          <w:numId w:val="7"/>
        </w:numPr>
        <w:spacing w:before="0" w:after="40" w:line="360" w:lineRule="auto"/>
        <w:rPr>
          <w:rFonts w:hint="default" w:ascii="Times New Roman" w:hAnsi="Times New Roman"/>
          <w:sz w:val="24"/>
          <w:lang w:val="en-US" w:eastAsia="zh-CN"/>
        </w:rPr>
      </w:pPr>
      <w:r>
        <w:rPr>
          <w:rFonts w:hint="default" w:ascii="Times New Roman" w:hAnsi="Times New Roman"/>
          <w:color w:val="000000"/>
          <w:sz w:val="24"/>
          <w:lang w:val="en-US"/>
        </w:rPr>
        <w:t>I</w:t>
      </w:r>
      <w:r>
        <w:rPr>
          <w:rFonts w:hint="eastAsia" w:ascii="Times New Roman" w:hAnsi="Times New Roman"/>
          <w:color w:val="000000"/>
          <w:sz w:val="24"/>
          <w:lang w:val="en-US" w:eastAsia="zh-CN"/>
        </w:rPr>
        <w:t>t's</w:t>
      </w:r>
      <w:r>
        <w:rPr>
          <w:rFonts w:hint="default" w:ascii="Times New Roman" w:hAnsi="Times New Roman"/>
          <w:color w:val="000000"/>
          <w:sz w:val="24"/>
          <w:lang w:val="en-US" w:eastAsia="zh-CN"/>
        </w:rPr>
        <w:t xml:space="preserve"> a story about the love between</w:t>
      </w:r>
      <w:r>
        <w:rPr>
          <w:rFonts w:hint="eastAsia" w:ascii="Times New Roman" w:hAnsi="Times New Roman"/>
          <w:color w:val="000000"/>
          <w:sz w:val="24"/>
          <w:lang w:val="en-US" w:eastAsia="zh-CN"/>
        </w:rPr>
        <w:t xml:space="preserve"> a</w:t>
      </w:r>
      <w:r>
        <w:rPr>
          <w:rFonts w:hint="default" w:ascii="Times New Roman" w:hAnsi="Times New Roman"/>
          <w:color w:val="000000"/>
          <w:sz w:val="24"/>
          <w:lang w:val="en-US" w:eastAsia="zh-CN"/>
        </w:rPr>
        <w:t xml:space="preserve"> father and </w:t>
      </w:r>
      <w:r>
        <w:rPr>
          <w:rFonts w:hint="eastAsia" w:ascii="Times New Roman" w:hAnsi="Times New Roman"/>
          <w:color w:val="000000"/>
          <w:sz w:val="24"/>
          <w:lang w:val="en-US" w:eastAsia="zh-CN"/>
        </w:rPr>
        <w:t xml:space="preserve">his </w:t>
      </w:r>
      <w:r>
        <w:rPr>
          <w:rFonts w:hint="default" w:ascii="Times New Roman" w:hAnsi="Times New Roman"/>
          <w:color w:val="000000"/>
          <w:sz w:val="24"/>
          <w:lang w:val="en-US" w:eastAsia="zh-CN"/>
        </w:rPr>
        <w:t>son.</w:t>
      </w:r>
      <w:r>
        <w:rPr>
          <w:rFonts w:hint="eastAsia" w:ascii="Times New Roman" w:hAnsi="Times New Roman"/>
          <w:color w:val="000000"/>
          <w:sz w:val="24"/>
          <w:lang w:val="en-US" w:eastAsia="zh-CN"/>
        </w:rPr>
        <w:t xml:space="preserve"> </w:t>
      </w:r>
      <w:bookmarkStart w:id="0" w:name="_GoBack"/>
      <w:bookmarkEnd w:id="0"/>
    </w:p>
    <w:p w14:paraId="1F203D1C">
      <w:pPr>
        <w:keepNext/>
        <w:keepLines w:val="0"/>
        <w:numPr>
          <w:ilvl w:val="-1"/>
          <w:numId w:val="0"/>
        </w:numPr>
        <w:spacing w:before="0" w:after="40" w:line="360" w:lineRule="auto"/>
        <w:rPr>
          <w:rFonts w:hint="default" w:ascii="Times New Roman" w:hAnsi="Times New Roman"/>
          <w:sz w:val="24"/>
          <w:lang w:val="en-US" w:eastAsia="zh-CN"/>
        </w:rPr>
      </w:pPr>
      <w:r>
        <w:rPr>
          <w:rFonts w:hint="eastAsia" w:ascii="Times New Roman" w:hAnsi="Times New Roman"/>
          <w:color w:val="000000"/>
          <w:sz w:val="24"/>
          <w:lang w:val="en-US" w:eastAsia="zh-CN"/>
        </w:rPr>
        <w:t>中文：这是一个关于父子之间爱的故事。</w:t>
      </w:r>
    </w:p>
    <w:p w14:paraId="3C3C68F1">
      <w:pPr>
        <w:keepNext/>
        <w:keepLines w:val="0"/>
        <w:numPr>
          <w:ilvl w:val="0"/>
          <w:numId w:val="7"/>
        </w:numPr>
        <w:spacing w:before="0" w:after="40" w:line="360" w:lineRule="auto"/>
      </w:pPr>
      <w:r>
        <w:rPr>
          <w:rFonts w:ascii="Times New Roman" w:hAnsi="Times New Roman" w:eastAsia="宋体"/>
          <w:color w:val="000000"/>
          <w:sz w:val="24"/>
        </w:rPr>
        <w:t>For years, the father served as the postman for this area.</w:t>
      </w:r>
    </w:p>
    <w:p w14:paraId="7A683019">
      <w:pPr>
        <w:keepNext w:val="0"/>
        <w:spacing w:before="0" w:after="160" w:line="360" w:lineRule="auto"/>
      </w:pPr>
      <w:r>
        <w:rPr>
          <w:rFonts w:ascii="宋体" w:hAnsi="宋体" w:eastAsia="宋体"/>
          <w:color w:val="000000"/>
          <w:sz w:val="24"/>
        </w:rPr>
        <w:t>中文：多年来，父亲一直担任这个地区的邮递员。</w:t>
      </w:r>
    </w:p>
    <w:p w14:paraId="7C184151">
      <w:pPr>
        <w:keepNext/>
        <w:keepLines w:val="0"/>
        <w:numPr>
          <w:ilvl w:val="0"/>
          <w:numId w:val="7"/>
        </w:numPr>
        <w:spacing w:before="0" w:after="40" w:line="360" w:lineRule="auto"/>
      </w:pPr>
      <w:r>
        <w:rPr>
          <w:rFonts w:ascii="Times New Roman" w:hAnsi="Times New Roman" w:eastAsia="宋体"/>
          <w:color w:val="000000"/>
          <w:sz w:val="24"/>
        </w:rPr>
        <w:t>He was often absent from home and the son seldom saw him.</w:t>
      </w:r>
    </w:p>
    <w:p w14:paraId="471E099D">
      <w:pPr>
        <w:keepNext w:val="0"/>
        <w:spacing w:before="0" w:after="160" w:line="360" w:lineRule="auto"/>
      </w:pPr>
      <w:r>
        <w:rPr>
          <w:rFonts w:ascii="宋体" w:hAnsi="宋体" w:eastAsia="宋体"/>
          <w:color w:val="000000"/>
          <w:sz w:val="24"/>
        </w:rPr>
        <w:t>中文：他经常不在家，儿子很少见到他。</w:t>
      </w:r>
    </w:p>
    <w:p w14:paraId="1EADEB44">
      <w:pPr>
        <w:keepNext/>
        <w:keepLines w:val="0"/>
        <w:numPr>
          <w:ilvl w:val="0"/>
          <w:numId w:val="7"/>
        </w:numPr>
        <w:spacing w:before="0" w:after="40" w:line="360" w:lineRule="auto"/>
      </w:pPr>
      <w:r>
        <w:rPr>
          <w:rFonts w:ascii="Times New Roman" w:hAnsi="Times New Roman" w:eastAsia="宋体"/>
          <w:color w:val="000000"/>
          <w:sz w:val="24"/>
        </w:rPr>
        <w:t>Now the son is taking over his father’s position.</w:t>
      </w:r>
    </w:p>
    <w:p w14:paraId="3000B246">
      <w:pPr>
        <w:keepNext w:val="0"/>
        <w:spacing w:before="0" w:after="160" w:line="360" w:lineRule="auto"/>
      </w:pPr>
      <w:r>
        <w:rPr>
          <w:rFonts w:ascii="宋体" w:hAnsi="宋体" w:eastAsia="宋体"/>
          <w:color w:val="000000"/>
          <w:sz w:val="24"/>
        </w:rPr>
        <w:t>中文：现在，儿子正在接替父亲的岗位。</w:t>
      </w:r>
    </w:p>
    <w:p w14:paraId="48BC6EAD">
      <w:pPr>
        <w:keepNext/>
        <w:keepLines w:val="0"/>
        <w:numPr>
          <w:ilvl w:val="0"/>
          <w:numId w:val="7"/>
        </w:numPr>
        <w:spacing w:before="0" w:after="40" w:line="360" w:lineRule="auto"/>
      </w:pPr>
      <w:r>
        <w:rPr>
          <w:rFonts w:ascii="Times New Roman" w:hAnsi="Times New Roman" w:eastAsia="宋体"/>
          <w:color w:val="000000"/>
          <w:sz w:val="24"/>
        </w:rPr>
        <w:t xml:space="preserve"> The father goes with him on his first day of work.</w:t>
      </w:r>
    </w:p>
    <w:p w14:paraId="2F9BC891">
      <w:pPr>
        <w:keepNext w:val="0"/>
        <w:spacing w:before="0" w:after="160" w:line="360" w:lineRule="auto"/>
      </w:pPr>
      <w:r>
        <w:rPr>
          <w:rFonts w:ascii="宋体" w:hAnsi="宋体" w:eastAsia="宋体"/>
          <w:color w:val="000000"/>
          <w:sz w:val="24"/>
        </w:rPr>
        <w:t>中文：父亲在儿子上班的第一天与他同行。</w:t>
      </w:r>
    </w:p>
    <w:p w14:paraId="7C277F80">
      <w:pPr>
        <w:keepNext/>
        <w:keepLines w:val="0"/>
        <w:numPr>
          <w:ilvl w:val="0"/>
          <w:numId w:val="7"/>
        </w:numPr>
        <w:spacing w:before="0" w:after="40" w:line="360" w:lineRule="auto"/>
      </w:pPr>
      <w:r>
        <w:rPr>
          <w:rFonts w:ascii="Times New Roman" w:hAnsi="Times New Roman" w:eastAsia="宋体"/>
          <w:color w:val="000000"/>
          <w:sz w:val="24"/>
        </w:rPr>
        <w:t>Along the way, they start to see into each other’s hearts.</w:t>
      </w:r>
    </w:p>
    <w:p w14:paraId="6C6D0FAD">
      <w:pPr>
        <w:keepNext w:val="0"/>
        <w:spacing w:before="0" w:after="160" w:line="360" w:lineRule="auto"/>
      </w:pPr>
      <w:r>
        <w:rPr>
          <w:rFonts w:ascii="宋体" w:hAnsi="宋体" w:eastAsia="宋体"/>
          <w:color w:val="000000"/>
          <w:sz w:val="24"/>
        </w:rPr>
        <w:t>中文：一路上，他们开始理解彼此的内心。</w:t>
      </w:r>
    </w:p>
    <w:p w14:paraId="28AF6C10">
      <w:pPr>
        <w:keepNext/>
        <w:keepLines w:val="0"/>
        <w:numPr>
          <w:ilvl w:val="0"/>
          <w:numId w:val="7"/>
        </w:numPr>
        <w:spacing w:before="0" w:after="40" w:line="360" w:lineRule="auto"/>
      </w:pPr>
      <w:r>
        <w:rPr>
          <w:rFonts w:ascii="Times New Roman" w:hAnsi="Times New Roman" w:eastAsia="宋体"/>
          <w:color w:val="000000"/>
          <w:sz w:val="24"/>
        </w:rPr>
        <w:t>For the first time, the son carries his father across a cold river.</w:t>
      </w:r>
    </w:p>
    <w:p w14:paraId="72FF0453">
      <w:pPr>
        <w:keepNext w:val="0"/>
        <w:spacing w:before="0" w:after="160" w:line="360" w:lineRule="auto"/>
      </w:pPr>
      <w:r>
        <w:rPr>
          <w:rFonts w:ascii="宋体" w:hAnsi="宋体" w:eastAsia="宋体"/>
          <w:color w:val="000000"/>
          <w:sz w:val="24"/>
        </w:rPr>
        <w:t>中文：儿子第一次背着父亲渡过一条冰冷的河。</w:t>
      </w:r>
    </w:p>
    <w:p w14:paraId="71FDA9FD">
      <w:pPr>
        <w:keepNext/>
        <w:keepLines w:val="0"/>
        <w:numPr>
          <w:ilvl w:val="0"/>
          <w:numId w:val="7"/>
        </w:numPr>
        <w:spacing w:before="0" w:after="40" w:line="360" w:lineRule="auto"/>
      </w:pPr>
      <w:r>
        <w:rPr>
          <w:rFonts w:ascii="Times New Roman" w:hAnsi="Times New Roman" w:eastAsia="宋体"/>
          <w:color w:val="000000"/>
          <w:sz w:val="24"/>
        </w:rPr>
        <w:t>It brings back the father’s memory of carrying the son on his back.</w:t>
      </w:r>
    </w:p>
    <w:p w14:paraId="54DA5D8E">
      <w:pPr>
        <w:keepNext w:val="0"/>
        <w:spacing w:before="0" w:after="160" w:line="360" w:lineRule="auto"/>
      </w:pPr>
      <w:r>
        <w:rPr>
          <w:rFonts w:ascii="宋体" w:hAnsi="宋体" w:eastAsia="宋体"/>
          <w:color w:val="000000"/>
          <w:sz w:val="24"/>
        </w:rPr>
        <w:t>中文：这让父亲想起了以前背着儿子的情景。</w:t>
      </w:r>
    </w:p>
    <w:p w14:paraId="6E82F6DD">
      <w:pPr>
        <w:keepNext/>
        <w:keepLines w:val="0"/>
        <w:numPr>
          <w:ilvl w:val="0"/>
          <w:numId w:val="7"/>
        </w:numPr>
        <w:spacing w:before="0" w:after="40" w:line="360" w:lineRule="auto"/>
      </w:pPr>
      <w:r>
        <w:rPr>
          <w:rFonts w:ascii="Times New Roman" w:hAnsi="Times New Roman" w:eastAsia="宋体"/>
          <w:color w:val="000000"/>
          <w:sz w:val="24"/>
        </w:rPr>
        <w:t>His love may be silent. But like a mountain, it is always there.</w:t>
      </w:r>
    </w:p>
    <w:p w14:paraId="6F328D98">
      <w:pPr>
        <w:keepNext w:val="0"/>
        <w:spacing w:before="0" w:after="160" w:line="360" w:lineRule="auto"/>
        <w:rPr>
          <w:rFonts w:ascii="宋体" w:hAnsi="宋体" w:eastAsia="宋体"/>
          <w:sz w:val="24"/>
        </w:rPr>
      </w:pPr>
      <w:r>
        <w:rPr>
          <w:rFonts w:ascii="宋体" w:hAnsi="宋体" w:eastAsia="宋体"/>
          <w:color w:val="000000"/>
          <w:sz w:val="24"/>
        </w:rPr>
        <w:t>中文：他的爱或许是沉默的，但却如山一般始终存在。</w:t>
      </w:r>
    </w:p>
    <w:p w14:paraId="572545EA">
      <w:pPr>
        <w:keepNext w:val="0"/>
        <w:spacing w:before="0" w:after="160" w:line="360" w:lineRule="auto"/>
        <w:rPr>
          <w:rFonts w:hint="eastAsia" w:ascii="Times New Roman" w:hAnsi="Times New Roman" w:eastAsia="宋体"/>
          <w:sz w:val="24"/>
        </w:rPr>
      </w:pPr>
    </w:p>
    <w:p w14:paraId="3C101F78">
      <w:pPr>
        <w:keepNext w:val="0"/>
        <w:spacing w:before="0" w:after="0" w:line="240" w:lineRule="auto"/>
        <w:rPr>
          <w:rFonts w:ascii="黑体" w:hAnsi="黑体" w:eastAsia="黑体"/>
          <w:b/>
          <w:color w:val="000000"/>
          <w:sz w:val="28"/>
        </w:rPr>
      </w:pPr>
      <w:r>
        <w:rPr>
          <w:rFonts w:ascii="黑体" w:hAnsi="黑体" w:eastAsia="黑体"/>
          <w:b/>
          <w:color w:val="000000"/>
          <w:sz w:val="28"/>
        </w:rPr>
        <w:t>段落跟读</w:t>
      </w:r>
    </w:p>
    <w:p w14:paraId="43070671">
      <w:pPr>
        <w:keepNext w:val="0"/>
        <w:spacing w:before="0" w:after="0" w:line="240" w:lineRule="auto"/>
        <w:rPr>
          <w:rFonts w:hint="eastAsia" w:ascii="黑体" w:hAnsi="黑体" w:eastAsia="黑体"/>
          <w:b/>
          <w:color w:val="000000"/>
          <w:sz w:val="28"/>
        </w:rPr>
      </w:pPr>
    </w:p>
    <w:p w14:paraId="7B9C605A">
      <w:pPr>
        <w:keepNext w:val="0"/>
        <w:keepLines/>
        <w:spacing w:before="0" w:after="160" w:line="360" w:lineRule="auto"/>
        <w:rPr>
          <w:rFonts w:hint="eastAsia" w:ascii="Times New Roman" w:hAnsi="Times New Roman" w:eastAsia="宋体"/>
          <w:sz w:val="24"/>
        </w:rPr>
      </w:pPr>
      <w:r>
        <w:rPr>
          <w:rFonts w:ascii="Times New Roman" w:hAnsi="Times New Roman" w:eastAsia="Times New Roman"/>
          <w:b/>
          <w:i/>
          <w:color w:val="000000"/>
          <w:sz w:val="24"/>
        </w:rPr>
        <w:t>Postmen in the Mountains</w:t>
      </w:r>
      <w:r>
        <w:rPr>
          <w:rFonts w:ascii="Times New Roman" w:hAnsi="Times New Roman" w:eastAsia="Times New Roman"/>
          <w:color w:val="000000"/>
          <w:sz w:val="24"/>
        </w:rPr>
        <w:t xml:space="preserve"> tells a touching story about love between a father and his son. The father works as a postman in the mountains and is often absent from home. When the father grows old, his son takes over his job. On the son’s first trip, the father goes with him. At a cold river, the son carries his father on his back. This reminds the father of carrying his little boy years ago. The father seldom speaks about his love, but his actions show it. His love is silent, strong and always there, like a mountain.</w:t>
      </w:r>
    </w:p>
    <w:p w14:paraId="727562DB">
      <w:pPr>
        <w:pStyle w:val="4"/>
        <w:keepNext/>
        <w:spacing w:before="200" w:after="120" w:line="360" w:lineRule="auto"/>
        <w:rPr>
          <w:rFonts w:ascii="黑体" w:hAnsi="黑体" w:eastAsia="黑体"/>
          <w:b/>
          <w:color w:val="000000"/>
          <w:sz w:val="28"/>
        </w:rPr>
      </w:pPr>
    </w:p>
    <w:p w14:paraId="45571795">
      <w:pPr>
        <w:pStyle w:val="4"/>
        <w:keepNext/>
        <w:spacing w:before="200" w:after="120" w:line="360" w:lineRule="auto"/>
      </w:pPr>
      <w:r>
        <w:rPr>
          <w:rFonts w:ascii="黑体" w:hAnsi="黑体" w:eastAsia="黑体"/>
          <w:b/>
          <w:color w:val="000000"/>
          <w:sz w:val="28"/>
        </w:rPr>
        <w:t>语篇跟读</w:t>
      </w:r>
    </w:p>
    <w:p w14:paraId="5DD60FAB">
      <w:pPr>
        <w:keepNext/>
        <w:keepLines/>
        <w:spacing w:before="0" w:after="160" w:line="360" w:lineRule="auto"/>
      </w:pPr>
      <w:r>
        <w:rPr>
          <w:rFonts w:ascii="宋体" w:hAnsi="宋体" w:eastAsia="宋体"/>
          <w:b w:val="0"/>
          <w:i w:val="0"/>
          <w:color w:val="000000"/>
          <w:sz w:val="24"/>
        </w:rPr>
        <w:t>语篇1</w:t>
      </w:r>
    </w:p>
    <w:p w14:paraId="7BEADA58">
      <w:pPr>
        <w:keepNext w:val="0"/>
        <w:keepLines/>
        <w:spacing w:before="0" w:after="160" w:line="360" w:lineRule="auto"/>
        <w:rPr>
          <w:rFonts w:ascii="Times New Roman" w:hAnsi="Times New Roman" w:eastAsia="宋体"/>
          <w:sz w:val="24"/>
        </w:rPr>
      </w:pPr>
      <w:r>
        <w:rPr>
          <w:rFonts w:ascii="Times New Roman" w:hAnsi="Times New Roman" w:eastAsia="Times New Roman"/>
          <w:i/>
          <w:color w:val="000000"/>
          <w:sz w:val="24"/>
        </w:rPr>
        <w:t>Postmen in the Mountains</w:t>
      </w:r>
      <w:r>
        <w:rPr>
          <w:rFonts w:ascii="Times New Roman" w:hAnsi="Times New Roman" w:eastAsia="Times New Roman"/>
          <w:color w:val="000000"/>
          <w:sz w:val="24"/>
        </w:rPr>
        <w:t xml:space="preserve"> shows the silent love between a father and his son. On a quiet mountain road, the son begins his first journey as a postman, with his father walking behind him. For many years, the father worked as a postman in this area. His job often kept him away from home, so the son seldom saw him and did not know him very well.</w:t>
      </w:r>
    </w:p>
    <w:p w14:paraId="359BBA22">
      <w:pPr>
        <w:keepNext w:val="0"/>
        <w:keepLines/>
        <w:spacing w:before="0" w:after="160" w:line="360" w:lineRule="auto"/>
        <w:rPr>
          <w:rFonts w:ascii="Times New Roman" w:hAnsi="Times New Roman" w:eastAsia="宋体"/>
          <w:sz w:val="24"/>
        </w:rPr>
      </w:pPr>
      <w:r>
        <w:rPr>
          <w:rFonts w:ascii="Times New Roman" w:hAnsi="Times New Roman" w:eastAsia="Times New Roman"/>
          <w:b w:val="0"/>
          <w:i w:val="0"/>
          <w:color w:val="000000"/>
          <w:sz w:val="24"/>
        </w:rPr>
        <w:t>Now the son is taking over his father’s job. As they deliver letters along the mountain road, they spend more time together and slowly begin to understand each other better.</w:t>
      </w:r>
    </w:p>
    <w:p w14:paraId="3B019FCE">
      <w:pPr>
        <w:keepNext w:val="0"/>
        <w:keepLines/>
        <w:spacing w:before="0" w:after="160" w:line="360" w:lineRule="auto"/>
        <w:rPr>
          <w:rFonts w:ascii="Times New Roman" w:hAnsi="Times New Roman" w:eastAsia="宋体"/>
          <w:sz w:val="24"/>
        </w:rPr>
      </w:pPr>
      <w:r>
        <w:rPr>
          <w:rFonts w:ascii="Times New Roman" w:hAnsi="Times New Roman" w:eastAsia="Times New Roman"/>
          <w:b w:val="0"/>
          <w:i w:val="0"/>
          <w:color w:val="000000"/>
          <w:sz w:val="24"/>
        </w:rPr>
        <w:t>When they reach a cold river, the son carries his father across on his back. This reminds the father of carrying his little son many years ago. He suddenly sees that his boy has grown into a strong young man, and tears come into his eyes.</w:t>
      </w:r>
    </w:p>
    <w:p w14:paraId="0C1C320B">
      <w:pPr>
        <w:keepNext w:val="0"/>
        <w:keepLines/>
        <w:spacing w:before="0" w:after="160" w:line="360" w:lineRule="auto"/>
        <w:rPr>
          <w:rFonts w:ascii="Times New Roman" w:hAnsi="Times New Roman" w:eastAsia="宋体"/>
          <w:sz w:val="24"/>
        </w:rPr>
      </w:pPr>
      <w:r>
        <w:rPr>
          <w:rFonts w:ascii="Times New Roman" w:hAnsi="Times New Roman" w:eastAsia="Times New Roman"/>
          <w:b w:val="0"/>
          <w:i w:val="0"/>
          <w:color w:val="000000"/>
          <w:sz w:val="24"/>
        </w:rPr>
        <w:t>The father seldom shows his love with words, hugs or kisses. His love is silent, but it is always there, strong and steady like a mountain.</w:t>
      </w:r>
    </w:p>
    <w:p w14:paraId="05DC6B52">
      <w:pPr>
        <w:keepNext/>
        <w:keepLines/>
        <w:spacing w:before="0" w:after="160" w:line="360" w:lineRule="auto"/>
        <w:rPr>
          <w:rFonts w:hint="eastAsia" w:ascii="Times New Roman" w:hAnsi="Times New Roman"/>
          <w:sz w:val="24"/>
          <w:lang w:val="en-US" w:eastAsia="zh-CN"/>
        </w:rPr>
      </w:pPr>
      <w:r>
        <w:rPr>
          <w:rFonts w:ascii="宋体" w:hAnsi="宋体" w:eastAsia="宋体"/>
          <w:b w:val="0"/>
          <w:i w:val="0"/>
          <w:color w:val="000000"/>
          <w:sz w:val="24"/>
        </w:rPr>
        <w:t>语篇2</w:t>
      </w:r>
    </w:p>
    <w:p w14:paraId="5AFA5A19">
      <w:pPr>
        <w:keepNext w:val="0"/>
        <w:keepLines/>
        <w:spacing w:before="0" w:after="160" w:line="360" w:lineRule="auto"/>
        <w:rPr>
          <w:rFonts w:hint="eastAsia" w:ascii="Times New Roman" w:hAnsi="Times New Roman"/>
          <w:sz w:val="24"/>
          <w:lang w:val="en-US" w:eastAsia="zh-CN"/>
        </w:rPr>
      </w:pPr>
      <w:r>
        <w:rPr>
          <w:rFonts w:ascii="Times New Roman" w:hAnsi="Times New Roman" w:eastAsia="Times New Roman"/>
          <w:color w:val="000000"/>
          <w:sz w:val="24"/>
        </w:rPr>
        <w:t xml:space="preserve">We all know about “problem teenagers”. But do you know that some teenagers have “problem parents”? </w:t>
      </w:r>
      <w:r>
        <w:rPr>
          <w:rFonts w:hint="eastAsia" w:ascii="Times New Roman" w:hAnsi="Times New Roman"/>
          <w:color w:val="000000"/>
          <w:sz w:val="24"/>
          <w:lang w:val="en-US" w:eastAsia="zh-CN"/>
        </w:rPr>
        <w:t>So, t</w:t>
      </w:r>
      <w:r>
        <w:rPr>
          <w:rFonts w:ascii="Times New Roman" w:hAnsi="Times New Roman" w:eastAsia="Times New Roman"/>
          <w:color w:val="000000"/>
          <w:sz w:val="24"/>
        </w:rPr>
        <w:t>oday</w:t>
      </w:r>
      <w:r>
        <w:rPr>
          <w:rFonts w:hint="eastAsia" w:ascii="Times New Roman" w:hAnsi="Times New Roman"/>
          <w:color w:val="000000"/>
          <w:sz w:val="24"/>
          <w:lang w:val="en-US" w:eastAsia="zh-CN"/>
        </w:rPr>
        <w:t xml:space="preserve"> </w:t>
      </w:r>
      <w:r>
        <w:rPr>
          <w:rFonts w:ascii="Times New Roman" w:hAnsi="Times New Roman" w:eastAsia="Times New Roman"/>
          <w:color w:val="000000"/>
          <w:sz w:val="24"/>
        </w:rPr>
        <w:t>we are going to talk about these “problem parents”.</w:t>
      </w:r>
    </w:p>
    <w:p w14:paraId="4C466508">
      <w:pPr>
        <w:keepNext w:val="0"/>
        <w:keepLines/>
        <w:spacing w:before="0" w:after="160" w:line="360" w:lineRule="auto"/>
        <w:rPr>
          <w:rFonts w:hint="eastAsia" w:ascii="Times New Roman" w:hAnsi="Times New Roman"/>
          <w:sz w:val="24"/>
          <w:lang w:val="en-US" w:eastAsia="zh-CN"/>
        </w:rPr>
      </w:pPr>
      <w:r>
        <w:rPr>
          <w:rFonts w:ascii="Times New Roman" w:hAnsi="Times New Roman" w:eastAsia="Times New Roman"/>
          <w:b w:val="0"/>
          <w:i w:val="0"/>
          <w:color w:val="000000"/>
          <w:sz w:val="24"/>
        </w:rPr>
        <w:t>For example, Tina’s mother is an actress at a park. Every day, she dresses up as a queen. Cool, right? But Tina doesn’t think so.</w:t>
      </w:r>
    </w:p>
    <w:p w14:paraId="09DA8DAC">
      <w:pPr>
        <w:keepNext w:val="0"/>
        <w:keepLines/>
        <w:spacing w:before="0" w:after="160" w:line="360" w:lineRule="auto"/>
        <w:rPr>
          <w:rFonts w:hint="default" w:eastAsia="宋体"/>
          <w:lang w:val="en-US" w:eastAsia="zh-CN"/>
        </w:rPr>
      </w:pPr>
      <w:r>
        <w:rPr>
          <w:rFonts w:hint="eastAsia" w:ascii="Times New Roman" w:hAnsi="Times New Roman" w:eastAsia="Times New Roman"/>
          <w:b w:val="0"/>
          <w:i w:val="0"/>
          <w:color w:val="000000"/>
          <w:sz w:val="24"/>
        </w:rPr>
        <w:t xml:space="preserve">Her mother often goes to pick her up in this dress. </w:t>
      </w:r>
      <w:r>
        <w:rPr>
          <w:rFonts w:ascii="Times New Roman" w:hAnsi="Times New Roman" w:eastAsia="Times New Roman"/>
          <w:b w:val="0"/>
          <w:i w:val="0"/>
          <w:color w:val="000000"/>
          <w:sz w:val="24"/>
        </w:rPr>
        <w:t>Tina is not happy about it. It is always a good idea for Tina to have a good talk with her mother.</w:t>
      </w:r>
    </w:p>
    <w:p w14:paraId="79B3C5CA">
      <w:pPr>
        <w:pStyle w:val="3"/>
        <w:keepNext/>
        <w:spacing w:before="240" w:after="160" w:line="360" w:lineRule="auto"/>
        <w:rPr>
          <w:rFonts w:ascii="Arial" w:hAnsi="Arial" w:eastAsia="黑体"/>
          <w:b/>
          <w:sz w:val="32"/>
        </w:rPr>
      </w:pPr>
    </w:p>
    <w:p w14:paraId="19B28FCA">
      <w:pPr>
        <w:pStyle w:val="3"/>
        <w:keepNext/>
        <w:spacing w:before="240" w:after="160" w:line="360" w:lineRule="auto"/>
      </w:pPr>
      <w:r>
        <w:rPr>
          <w:rFonts w:ascii="Arial" w:hAnsi="Arial" w:eastAsia="黑体"/>
          <w:b/>
          <w:color w:val="000000"/>
          <w:sz w:val="32"/>
        </w:rPr>
        <w:t>Reading for writing</w:t>
      </w:r>
    </w:p>
    <w:p w14:paraId="5169397B">
      <w:pPr>
        <w:pStyle w:val="4"/>
        <w:keepNext/>
        <w:spacing w:before="200" w:after="120" w:line="360" w:lineRule="auto"/>
      </w:pPr>
      <w:r>
        <w:rPr>
          <w:rFonts w:ascii="黑体" w:hAnsi="黑体" w:eastAsia="黑体"/>
          <w:b/>
          <w:color w:val="000000"/>
          <w:sz w:val="28"/>
        </w:rPr>
        <w:t>句子跟读</w:t>
      </w:r>
    </w:p>
    <w:p w14:paraId="42893080">
      <w:pPr>
        <w:keepNext/>
        <w:keepLines w:val="0"/>
        <w:spacing w:before="0" w:after="40" w:line="360" w:lineRule="auto"/>
      </w:pPr>
      <w:r>
        <w:rPr>
          <w:rFonts w:ascii="Times New Roman" w:hAnsi="Times New Roman" w:eastAsia="宋体"/>
          <w:color w:val="000000"/>
          <w:sz w:val="24"/>
        </w:rPr>
        <w:t>1. They are always close to each other.</w:t>
      </w:r>
    </w:p>
    <w:p w14:paraId="73311289">
      <w:pPr>
        <w:keepNext w:val="0"/>
        <w:spacing w:before="0" w:after="160" w:line="360" w:lineRule="auto"/>
      </w:pPr>
      <w:r>
        <w:rPr>
          <w:rFonts w:ascii="宋体" w:hAnsi="宋体" w:eastAsia="宋体"/>
          <w:color w:val="000000"/>
          <w:sz w:val="24"/>
        </w:rPr>
        <w:t>中文：他们一直亲密无间。</w:t>
      </w:r>
    </w:p>
    <w:p w14:paraId="10D1C51A">
      <w:pPr>
        <w:keepNext/>
        <w:keepLines w:val="0"/>
        <w:spacing w:before="0" w:after="40" w:line="360" w:lineRule="auto"/>
      </w:pPr>
      <w:r>
        <w:rPr>
          <w:rFonts w:ascii="Times New Roman" w:hAnsi="Times New Roman" w:eastAsia="宋体"/>
          <w:color w:val="000000"/>
          <w:sz w:val="24"/>
        </w:rPr>
        <w:t>2. Robert has a serious disease and cannot move at all.</w:t>
      </w:r>
    </w:p>
    <w:p w14:paraId="29E1A192">
      <w:pPr>
        <w:keepNext w:val="0"/>
        <w:spacing w:before="0" w:after="160" w:line="360" w:lineRule="auto"/>
      </w:pPr>
      <w:r>
        <w:rPr>
          <w:rFonts w:ascii="宋体" w:hAnsi="宋体" w:eastAsia="宋体"/>
          <w:color w:val="000000"/>
          <w:sz w:val="24"/>
        </w:rPr>
        <w:t>中文：Robert患有严重的疾病，完全不能动。</w:t>
      </w:r>
    </w:p>
    <w:p w14:paraId="46CD94B0">
      <w:pPr>
        <w:keepNext/>
        <w:keepLines w:val="0"/>
        <w:spacing w:before="0" w:after="40" w:line="360" w:lineRule="auto"/>
      </w:pPr>
      <w:r>
        <w:rPr>
          <w:rFonts w:ascii="Times New Roman" w:hAnsi="Times New Roman" w:eastAsia="宋体"/>
          <w:color w:val="000000"/>
          <w:sz w:val="24"/>
        </w:rPr>
        <w:t>3. He has to stay at home every day and he often feels lonely.</w:t>
      </w:r>
    </w:p>
    <w:p w14:paraId="694E603E">
      <w:pPr>
        <w:keepNext w:val="0"/>
        <w:spacing w:before="0" w:after="160" w:line="360" w:lineRule="auto"/>
      </w:pPr>
      <w:r>
        <w:rPr>
          <w:rFonts w:ascii="宋体" w:hAnsi="宋体" w:eastAsia="宋体"/>
          <w:color w:val="000000"/>
          <w:sz w:val="24"/>
        </w:rPr>
        <w:t>中文：他每天都得待在家里，并且常常感到孤单。</w:t>
      </w:r>
    </w:p>
    <w:p w14:paraId="0DC05195">
      <w:pPr>
        <w:keepNext/>
        <w:keepLines w:val="0"/>
        <w:spacing w:before="0" w:after="40" w:line="360" w:lineRule="auto"/>
      </w:pPr>
      <w:r>
        <w:rPr>
          <w:rFonts w:ascii="Times New Roman" w:hAnsi="Times New Roman" w:eastAsia="宋体"/>
          <w:color w:val="000000"/>
          <w:sz w:val="24"/>
        </w:rPr>
        <w:t>4. John sees Robert’s sad face and wants to help.</w:t>
      </w:r>
    </w:p>
    <w:p w14:paraId="0F78E090">
      <w:pPr>
        <w:keepNext w:val="0"/>
        <w:spacing w:before="0" w:after="160" w:line="360" w:lineRule="auto"/>
      </w:pPr>
      <w:r>
        <w:rPr>
          <w:rFonts w:ascii="宋体" w:hAnsi="宋体" w:eastAsia="宋体"/>
          <w:color w:val="000000"/>
          <w:sz w:val="24"/>
        </w:rPr>
        <w:t>中文：John看到Robert难过的表情，想要帮助他。</w:t>
      </w:r>
    </w:p>
    <w:p w14:paraId="0E789317">
      <w:pPr>
        <w:keepNext/>
        <w:keepLines w:val="0"/>
        <w:spacing w:before="0" w:after="40" w:line="360" w:lineRule="auto"/>
      </w:pPr>
      <w:r>
        <w:rPr>
          <w:rFonts w:ascii="Times New Roman" w:hAnsi="Times New Roman" w:eastAsia="宋体"/>
          <w:color w:val="000000"/>
          <w:sz w:val="24"/>
        </w:rPr>
        <w:t>5. One day, he finds a way.</w:t>
      </w:r>
    </w:p>
    <w:p w14:paraId="3F386A4D">
      <w:pPr>
        <w:keepNext w:val="0"/>
        <w:spacing w:before="0" w:after="160" w:line="360" w:lineRule="auto"/>
      </w:pPr>
      <w:r>
        <w:rPr>
          <w:rFonts w:ascii="宋体" w:hAnsi="宋体" w:eastAsia="宋体"/>
          <w:color w:val="000000"/>
          <w:sz w:val="24"/>
        </w:rPr>
        <w:t>中文：有一天，他想到了一个办法。</w:t>
      </w:r>
    </w:p>
    <w:p w14:paraId="53EBAD3A">
      <w:pPr>
        <w:keepNext/>
        <w:keepLines w:val="0"/>
        <w:spacing w:before="0" w:after="40" w:line="360" w:lineRule="auto"/>
      </w:pPr>
      <w:r>
        <w:rPr>
          <w:rFonts w:ascii="Times New Roman" w:hAnsi="Times New Roman" w:eastAsia="宋体"/>
          <w:color w:val="000000"/>
          <w:sz w:val="24"/>
        </w:rPr>
        <w:t>6. He puts Robert in a trailer and pulls it along with his bike.</w:t>
      </w:r>
    </w:p>
    <w:p w14:paraId="6DA980CC">
      <w:pPr>
        <w:keepNext w:val="0"/>
        <w:spacing w:before="0" w:after="160" w:line="360" w:lineRule="auto"/>
      </w:pPr>
      <w:r>
        <w:rPr>
          <w:rFonts w:ascii="宋体" w:hAnsi="宋体" w:eastAsia="宋体"/>
          <w:color w:val="000000"/>
          <w:sz w:val="24"/>
        </w:rPr>
        <w:t>中文：他把Robert安置在拖车里，用自行车拉着拖车前进。</w:t>
      </w:r>
    </w:p>
    <w:p w14:paraId="3831C84B">
      <w:pPr>
        <w:keepNext/>
        <w:keepLines w:val="0"/>
        <w:spacing w:before="0" w:after="40" w:line="360" w:lineRule="auto"/>
      </w:pPr>
      <w:r>
        <w:rPr>
          <w:rFonts w:ascii="Times New Roman" w:hAnsi="Times New Roman" w:eastAsia="宋体"/>
          <w:color w:val="000000"/>
          <w:sz w:val="24"/>
        </w:rPr>
        <w:t>7. A big, bright smile appears on Robert’s face.</w:t>
      </w:r>
    </w:p>
    <w:p w14:paraId="5F2ECBDC">
      <w:pPr>
        <w:keepNext w:val="0"/>
        <w:spacing w:before="0" w:after="160" w:line="360" w:lineRule="auto"/>
      </w:pPr>
      <w:r>
        <w:rPr>
          <w:rFonts w:ascii="宋体" w:hAnsi="宋体" w:eastAsia="宋体"/>
          <w:color w:val="000000"/>
          <w:sz w:val="24"/>
        </w:rPr>
        <w:t>中文：Robert的脸上露出了灿烂的笑容。</w:t>
      </w:r>
    </w:p>
    <w:p w14:paraId="21134B13">
      <w:pPr>
        <w:keepNext/>
        <w:keepLines w:val="0"/>
        <w:spacing w:before="0" w:after="40" w:line="360" w:lineRule="auto"/>
      </w:pPr>
      <w:r>
        <w:rPr>
          <w:rFonts w:ascii="Times New Roman" w:hAnsi="Times New Roman" w:eastAsia="宋体"/>
          <w:color w:val="000000"/>
          <w:sz w:val="24"/>
        </w:rPr>
        <w:t>8. It is hard for John to pull Robert’s trailer. But John refuses to race without his brother.</w:t>
      </w:r>
    </w:p>
    <w:p w14:paraId="3D22483B">
      <w:pPr>
        <w:keepNext w:val="0"/>
        <w:spacing w:before="0" w:after="160" w:line="360" w:lineRule="auto"/>
      </w:pPr>
      <w:r>
        <w:rPr>
          <w:rFonts w:ascii="宋体" w:hAnsi="宋体" w:eastAsia="宋体"/>
          <w:color w:val="000000"/>
          <w:sz w:val="24"/>
        </w:rPr>
        <w:t>中文：对John来说，用拖车拉着Robert很辛苦。但是John决不肯不带Robert就参加比赛。</w:t>
      </w:r>
    </w:p>
    <w:p w14:paraId="23E70B31">
      <w:pPr>
        <w:keepNext/>
        <w:keepLines w:val="0"/>
        <w:spacing w:before="0" w:after="40" w:line="360" w:lineRule="auto"/>
      </w:pPr>
      <w:r>
        <w:rPr>
          <w:rFonts w:ascii="Times New Roman" w:hAnsi="Times New Roman" w:eastAsia="宋体"/>
          <w:color w:val="000000"/>
          <w:sz w:val="24"/>
        </w:rPr>
        <w:t>9. But for the brothers, some things are more important than winning.</w:t>
      </w:r>
    </w:p>
    <w:p w14:paraId="252D7F1A">
      <w:pPr>
        <w:keepNext w:val="0"/>
        <w:spacing w:before="0" w:after="160" w:line="360" w:lineRule="auto"/>
      </w:pPr>
      <w:r>
        <w:rPr>
          <w:rFonts w:ascii="宋体" w:hAnsi="宋体" w:eastAsia="宋体"/>
          <w:color w:val="000000"/>
          <w:sz w:val="24"/>
        </w:rPr>
        <w:t>中文：对于兄弟俩来说，有些事情比获胜更重要。</w:t>
      </w:r>
    </w:p>
    <w:p w14:paraId="02A4BACB">
      <w:pPr>
        <w:keepNext/>
        <w:keepLines w:val="0"/>
        <w:spacing w:before="0" w:after="40" w:line="360" w:lineRule="auto"/>
      </w:pPr>
      <w:r>
        <w:rPr>
          <w:rFonts w:ascii="Times New Roman" w:hAnsi="Times New Roman" w:eastAsia="宋体"/>
          <w:color w:val="000000"/>
          <w:sz w:val="24"/>
        </w:rPr>
        <w:t>10. “I feel happy because I can race with my brother,” Robert says.</w:t>
      </w:r>
    </w:p>
    <w:p w14:paraId="4DD65DC3">
      <w:pPr>
        <w:keepNext w:val="0"/>
        <w:spacing w:before="0" w:after="160" w:line="360" w:lineRule="auto"/>
      </w:pPr>
      <w:r>
        <w:rPr>
          <w:rFonts w:ascii="宋体" w:hAnsi="宋体" w:eastAsia="宋体"/>
          <w:color w:val="000000"/>
          <w:sz w:val="24"/>
        </w:rPr>
        <w:t>中文：Robert说</w:t>
      </w:r>
      <w:r>
        <w:rPr>
          <w:rFonts w:hint="eastAsia"/>
          <w:color w:val="000000"/>
          <w:sz w:val="24"/>
          <w:lang w:eastAsia="zh-CN"/>
        </w:rPr>
        <w:t>：</w:t>
      </w:r>
      <w:r>
        <w:rPr>
          <w:rFonts w:ascii="宋体" w:hAnsi="宋体" w:eastAsia="宋体"/>
          <w:color w:val="000000"/>
          <w:sz w:val="24"/>
        </w:rPr>
        <w:t>“我很开心，因为我可以和哥哥一起参加比赛。”</w:t>
      </w:r>
    </w:p>
    <w:p w14:paraId="1E9793C9">
      <w:pPr>
        <w:pStyle w:val="4"/>
        <w:keepNext/>
        <w:spacing w:before="200" w:after="120" w:line="360" w:lineRule="auto"/>
      </w:pPr>
      <w:r>
        <w:rPr>
          <w:rFonts w:ascii="黑体" w:hAnsi="黑体" w:eastAsia="黑体"/>
          <w:b/>
          <w:color w:val="000000"/>
          <w:sz w:val="28"/>
        </w:rPr>
        <w:t>段落跟读</w:t>
      </w:r>
    </w:p>
    <w:p w14:paraId="6115C2C5">
      <w:pPr>
        <w:keepNext w:val="0"/>
        <w:keepLines/>
        <w:spacing w:before="0" w:after="160" w:line="360" w:lineRule="auto"/>
        <w:rPr>
          <w:rFonts w:hint="default" w:ascii="Times New Roman" w:hAnsi="Times New Roman"/>
          <w:sz w:val="24"/>
          <w:lang w:val="en-US"/>
        </w:rPr>
      </w:pPr>
      <w:r>
        <w:rPr>
          <w:rFonts w:ascii="Times New Roman" w:hAnsi="Times New Roman" w:eastAsia="Times New Roman"/>
          <w:b w:val="0"/>
          <w:i w:val="0"/>
          <w:color w:val="000000"/>
          <w:sz w:val="24"/>
        </w:rPr>
        <w:t>John and Robert Taylor are close brothers. Robert has a serious illness and cannot move by himself, so he often stays at home and feels lonely. John wants to help his brother play like other children. He puts Robert in a special trailer and pulls it with his bike. Soon, they begin to take part in bike races together. Pulling the trailer is difficult, but John never leaves Robert behind. He refuses to race without his brother. They may not always win, but that is not important to them. For the brothers, the love between them powers their bike.</w:t>
      </w:r>
    </w:p>
    <w:p w14:paraId="61A19ED8">
      <w:pPr>
        <w:keepNext w:val="0"/>
        <w:keepLines/>
        <w:spacing w:before="0" w:after="160" w:line="360" w:lineRule="auto"/>
        <w:rPr>
          <w:rFonts w:hint="default" w:ascii="Times New Roman" w:hAnsi="Times New Roman"/>
          <w:sz w:val="24"/>
          <w:lang w:val="en-US"/>
        </w:rPr>
      </w:pPr>
    </w:p>
    <w:p w14:paraId="41DFC300">
      <w:pPr>
        <w:pStyle w:val="4"/>
        <w:keepNext/>
        <w:spacing w:before="200" w:after="120" w:line="360" w:lineRule="auto"/>
      </w:pPr>
      <w:r>
        <w:rPr>
          <w:rFonts w:ascii="黑体" w:hAnsi="黑体" w:eastAsia="黑体"/>
          <w:b/>
          <w:color w:val="000000"/>
          <w:sz w:val="28"/>
        </w:rPr>
        <w:t>语篇跟读</w:t>
      </w:r>
    </w:p>
    <w:p w14:paraId="68A7AADF">
      <w:pPr>
        <w:keepNext w:val="0"/>
        <w:keepLines/>
        <w:spacing w:before="0" w:after="160" w:line="360" w:lineRule="auto"/>
      </w:pPr>
      <w:r>
        <w:rPr>
          <w:rFonts w:ascii="Times New Roman" w:hAnsi="Times New Roman" w:eastAsia="Times New Roman"/>
          <w:b w:val="0"/>
          <w:i w:val="0"/>
          <w:color w:val="000000"/>
          <w:sz w:val="24"/>
        </w:rPr>
        <w:t>While other children play outside, Robert Taylor has to stay at home. He has a serious disease and cannot move at all. Robert sometimes feels lonely and hopes to join the other kids.</w:t>
      </w:r>
    </w:p>
    <w:p w14:paraId="6A9D5599">
      <w:pPr>
        <w:keepNext w:val="0"/>
        <w:keepLines/>
        <w:spacing w:before="0" w:after="160" w:line="360" w:lineRule="auto"/>
      </w:pPr>
      <w:r>
        <w:rPr>
          <w:rFonts w:ascii="Times New Roman" w:hAnsi="Times New Roman" w:eastAsia="Times New Roman"/>
          <w:b w:val="0"/>
          <w:i w:val="0"/>
          <w:color w:val="000000"/>
          <w:sz w:val="24"/>
        </w:rPr>
        <w:t>His brother John notices Robert’s sad face and thinks about how to help. One day, he finds a way. He puts Robert in a trailer and pulls it along with his bike. During their first race, a big, bright smile appears on Robert’s face. For the first time, he feels like the other kids.</w:t>
      </w:r>
    </w:p>
    <w:p w14:paraId="50E10ABE">
      <w:pPr>
        <w:keepNext w:val="0"/>
        <w:keepLines/>
        <w:spacing w:before="0" w:after="160" w:line="360" w:lineRule="auto"/>
      </w:pPr>
      <w:r>
        <w:rPr>
          <w:rFonts w:ascii="Times New Roman" w:hAnsi="Times New Roman" w:eastAsia="Times New Roman"/>
          <w:b w:val="0"/>
          <w:i w:val="0"/>
          <w:color w:val="000000"/>
          <w:sz w:val="24"/>
        </w:rPr>
        <w:t>That first race becomes the start of many more races. Pulling Robert’s trailer is hard for John, but he refuses to race without his brother. They do not often win, yet they enjoy every race and the time together.</w:t>
      </w:r>
    </w:p>
    <w:p w14:paraId="49CD650D">
      <w:pPr>
        <w:keepNext w:val="0"/>
        <w:keepLines/>
        <w:spacing w:before="0" w:after="160" w:line="360" w:lineRule="auto"/>
      </w:pPr>
      <w:r>
        <w:rPr>
          <w:rFonts w:ascii="Times New Roman" w:hAnsi="Times New Roman" w:eastAsia="Times New Roman"/>
          <w:b w:val="0"/>
          <w:i w:val="0"/>
          <w:color w:val="000000"/>
          <w:sz w:val="24"/>
        </w:rPr>
        <w:t xml:space="preserve">For John and Robert, </w:t>
      </w:r>
      <w:r>
        <w:rPr>
          <w:rFonts w:ascii="Times New Roman" w:hAnsi="Times New Roman" w:eastAsia="宋体"/>
          <w:sz w:val="24"/>
        </w:rPr>
        <w:t>the result is not the most important thing.</w:t>
      </w:r>
      <w:r>
        <w:rPr>
          <w:rFonts w:ascii="Times New Roman" w:hAnsi="Times New Roman" w:eastAsia="Times New Roman"/>
          <w:b w:val="0"/>
          <w:i w:val="0"/>
          <w:color w:val="000000"/>
          <w:sz w:val="24"/>
        </w:rPr>
        <w:t xml:space="preserve"> The love between them powers their bike. In their story, love always wins.</w:t>
      </w:r>
    </w:p>
    <w:sectPr>
      <w:pgSz w:w="12240" w:h="15840"/>
      <w:pgMar w:top="1440" w:right="1531" w:bottom="1440" w:left="153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DEDECE"/>
    <w:multiLevelType w:val="singleLevel"/>
    <w:tmpl w:val="FFDEDECE"/>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AB5E10"/>
    <w:rsid w:val="0D56418F"/>
    <w:rsid w:val="0F34768B"/>
    <w:rsid w:val="102437C2"/>
    <w:rsid w:val="12B620EE"/>
    <w:rsid w:val="150D619F"/>
    <w:rsid w:val="16DA0303"/>
    <w:rsid w:val="1A605254"/>
    <w:rsid w:val="20BC37C8"/>
    <w:rsid w:val="22FD3EC0"/>
    <w:rsid w:val="258D4A56"/>
    <w:rsid w:val="3ABC7B9C"/>
    <w:rsid w:val="3BF9BBF6"/>
    <w:rsid w:val="3D52271E"/>
    <w:rsid w:val="456B28EB"/>
    <w:rsid w:val="583A4311"/>
    <w:rsid w:val="599A7CDC"/>
    <w:rsid w:val="5A7A04B2"/>
    <w:rsid w:val="5B773069"/>
    <w:rsid w:val="5D801B4F"/>
    <w:rsid w:val="670962C1"/>
    <w:rsid w:val="69B80547"/>
    <w:rsid w:val="6B729053"/>
    <w:rsid w:val="6D4F64CA"/>
    <w:rsid w:val="738C677C"/>
    <w:rsid w:val="797B1F89"/>
    <w:rsid w:val="7AE26B9B"/>
    <w:rsid w:val="7BFA9486"/>
    <w:rsid w:val="7BFFE3BC"/>
    <w:rsid w:val="7C9BB3E4"/>
    <w:rsid w:val="7FDD2731"/>
    <w:rsid w:val="7FEFE5C2"/>
    <w:rsid w:val="AEBB5164"/>
    <w:rsid w:val="B3FEC7F8"/>
    <w:rsid w:val="CD3F07A4"/>
    <w:rsid w:val="CF3F68ED"/>
    <w:rsid w:val="DFBEF97D"/>
    <w:rsid w:val="DFCE0EC4"/>
    <w:rsid w:val="E7BD7916"/>
    <w:rsid w:val="E83B7A4E"/>
    <w:rsid w:val="EE7F8CB5"/>
    <w:rsid w:val="EEFF6535"/>
    <w:rsid w:val="F4273CC1"/>
    <w:rsid w:val="F77D8E5A"/>
    <w:rsid w:val="F9EF7769"/>
    <w:rsid w:val="FF132A8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120" w:after="160" w:line="360" w:lineRule="auto"/>
      <w:outlineLvl w:val="0"/>
    </w:pPr>
    <w:rPr>
      <w:rFonts w:asciiTheme="majorHAnsi" w:hAnsiTheme="majorHAnsi" w:eastAsiaTheme="majorEastAsia" w:cstheme="majorBidi"/>
      <w:b/>
      <w:bCs/>
      <w:sz w:val="32"/>
      <w:szCs w:val="28"/>
    </w:rPr>
  </w:style>
  <w:style w:type="paragraph" w:styleId="4">
    <w:name w:val="heading 2"/>
    <w:basedOn w:val="1"/>
    <w:next w:val="1"/>
    <w:link w:val="140"/>
    <w:unhideWhenUsed/>
    <w:qFormat/>
    <w:uiPriority w:val="9"/>
    <w:pPr>
      <w:keepNext/>
      <w:keepLines/>
      <w:spacing w:before="120" w:after="120" w:line="360" w:lineRule="auto"/>
      <w:outlineLvl w:val="1"/>
    </w:pPr>
    <w:rPr>
      <w:rFonts w:asciiTheme="majorHAnsi" w:hAnsiTheme="majorHAnsi" w:eastAsiaTheme="majorEastAsia" w:cstheme="majorBidi"/>
      <w:b/>
      <w:bCs/>
      <w:sz w:val="28"/>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before="0" w:after="160" w:line="360" w:lineRule="auto"/>
      <w:contextualSpacing/>
    </w:pPr>
    <w:rPr>
      <w:rFonts w:asciiTheme="majorHAnsi" w:hAnsiTheme="majorHAnsi" w:eastAsiaTheme="majorEastAsia" w:cstheme="majorBidi"/>
      <w:b/>
      <w:spacing w:val="5"/>
      <w:kern w:val="28"/>
      <w:sz w:val="3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1254</Words>
  <Characters>4028</Characters>
  <Lines>0</Lines>
  <Paragraphs>0</Paragraphs>
  <TotalTime>73</TotalTime>
  <ScaleCrop>false</ScaleCrop>
  <LinksUpToDate>false</LinksUpToDate>
  <CharactersWithSpaces>4825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keywords>七年级英语, 课文跟读, Unit 3, Family ties</cp:keywords>
  <cp:lastModifiedBy>Apple</cp:lastModifiedBy>
  <dcterms:modified xsi:type="dcterms:W3CDTF">2026-08-12T07:00:00Z</dcterms:modified>
  <dc:subject>Unit 3 Family ties</dc:subject>
  <dc:title>课文跟读-7上U3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eyJoZGlkIjoiODZlZTc1NTU3OWExYTAwM2VlYzU4OGFiZmU4Y2UwOGUiLCJ1c2VySWQiOiI1ODU4MDAzMTkifQ==</vt:lpwstr>
  </property>
  <property fmtid="{D5CDD505-2E9C-101B-9397-08002B2CF9AE}" pid="3" name="KSOProductBuildVer">
    <vt:lpwstr>2052-12.1.0.28043</vt:lpwstr>
  </property>
  <property fmtid="{D5CDD505-2E9C-101B-9397-08002B2CF9AE}" pid="4" name="ICV">
    <vt:lpwstr>A3F24AB34A1B405E820673E5A448369F_13</vt:lpwstr>
  </property>
</Properties>
</file>