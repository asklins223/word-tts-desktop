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1F0E7">
      <w:pPr>
        <w:spacing w:before="0" w:after="240" w:line="360" w:lineRule="auto"/>
        <w:jc w:val="center"/>
      </w:pPr>
      <w:r>
        <w:rPr>
          <w:rFonts w:ascii="黑体" w:hAnsi="黑体" w:eastAsia="黑体" w:cs="黑体"/>
          <w:b/>
          <w:i w:val="0"/>
          <w:color w:val="000000"/>
          <w:sz w:val="32"/>
        </w:rPr>
        <w:t>Unit 3 The seasons</w:t>
      </w:r>
    </w:p>
    <w:p w14:paraId="7D5C8337">
      <w:pPr>
        <w:spacing w:before="200" w:after="80" w:line="360" w:lineRule="auto"/>
      </w:pPr>
      <w:r>
        <w:rPr>
          <w:rFonts w:ascii="黑体" w:hAnsi="黑体" w:eastAsia="黑体" w:cs="黑体"/>
          <w:b/>
          <w:i w:val="0"/>
          <w:color w:val="000000"/>
          <w:sz w:val="28"/>
        </w:rPr>
        <w:t>Section 1</w:t>
      </w:r>
    </w:p>
    <w:p w14:paraId="7A772607">
      <w:pPr>
        <w:spacing w:before="120" w:after="40" w:line="360" w:lineRule="auto"/>
      </w:pPr>
      <w:r>
        <w:rPr>
          <w:rFonts w:ascii="黑体" w:hAnsi="黑体" w:eastAsia="黑体" w:cs="黑体"/>
          <w:b/>
          <w:i w:val="0"/>
          <w:color w:val="000000"/>
          <w:sz w:val="24"/>
        </w:rPr>
        <w:t>句子跟读</w:t>
      </w:r>
    </w:p>
    <w:p w14:paraId="407A5B36">
      <w:pPr>
        <w:spacing w:before="0" w:after="0" w:line="360" w:lineRule="auto"/>
      </w:pPr>
      <w:r>
        <w:rPr>
          <w:rFonts w:ascii="Times New Roman" w:hAnsi="Times New Roman" w:eastAsia="宋体" w:cs="Times New Roman"/>
          <w:b w:val="0"/>
          <w:i w:val="0"/>
          <w:color w:val="000000"/>
          <w:sz w:val="24"/>
        </w:rPr>
        <w:t>1. There are four seasons in a year, and each season has its special features.</w:t>
      </w:r>
    </w:p>
    <w:p w14:paraId="05509D52">
      <w:pPr>
        <w:spacing w:before="0" w:after="40" w:line="360" w:lineRule="auto"/>
      </w:pPr>
      <w:r>
        <w:rPr>
          <w:rFonts w:ascii="宋体" w:hAnsi="宋体" w:eastAsia="宋体" w:cs="宋体"/>
          <w:b w:val="0"/>
          <w:i w:val="0"/>
          <w:color w:val="000000"/>
          <w:sz w:val="24"/>
        </w:rPr>
        <w:t>中文：一年有四个季节，每个季节都有自己的特色。</w:t>
      </w:r>
    </w:p>
    <w:p w14:paraId="60954FA0">
      <w:pPr>
        <w:spacing w:before="0" w:after="0" w:line="360" w:lineRule="auto"/>
      </w:pPr>
      <w:r>
        <w:rPr>
          <w:rFonts w:ascii="Times New Roman" w:hAnsi="Times New Roman" w:eastAsia="宋体" w:cs="Times New Roman"/>
          <w:b w:val="0"/>
          <w:i w:val="0"/>
          <w:color w:val="000000"/>
          <w:sz w:val="24"/>
        </w:rPr>
        <w:t>2. Life begins again in spring.</w:t>
      </w:r>
    </w:p>
    <w:p w14:paraId="20FFC5CB">
      <w:pPr>
        <w:spacing w:before="0" w:after="40" w:line="360" w:lineRule="auto"/>
      </w:pPr>
      <w:r>
        <w:rPr>
          <w:rFonts w:ascii="宋体" w:hAnsi="宋体" w:eastAsia="宋体" w:cs="宋体"/>
          <w:b w:val="0"/>
          <w:i w:val="0"/>
          <w:color w:val="000000"/>
          <w:sz w:val="24"/>
        </w:rPr>
        <w:t>中文：春天，万物重新焕发生机。</w:t>
      </w:r>
    </w:p>
    <w:p w14:paraId="2EB51E2E">
      <w:pPr>
        <w:spacing w:before="0" w:after="0" w:line="360" w:lineRule="auto"/>
      </w:pPr>
      <w:r>
        <w:rPr>
          <w:rFonts w:ascii="Times New Roman" w:hAnsi="Times New Roman" w:eastAsia="宋体" w:cs="Times New Roman"/>
          <w:b w:val="0"/>
          <w:i w:val="0"/>
          <w:color w:val="000000"/>
          <w:sz w:val="24"/>
        </w:rPr>
        <w:t>3. Plants start to grow, and birds come back from the south.</w:t>
      </w:r>
    </w:p>
    <w:p w14:paraId="164112DE">
      <w:pPr>
        <w:spacing w:before="0" w:after="40" w:line="360" w:lineRule="auto"/>
      </w:pPr>
      <w:r>
        <w:rPr>
          <w:rFonts w:ascii="宋体" w:hAnsi="宋体" w:eastAsia="宋体" w:cs="宋体"/>
          <w:b w:val="0"/>
          <w:i w:val="0"/>
          <w:color w:val="000000"/>
          <w:sz w:val="24"/>
        </w:rPr>
        <w:t>中文：植物开始生长，鸟儿从南方飞回来。</w:t>
      </w:r>
    </w:p>
    <w:p w14:paraId="11A1DE6D">
      <w:pPr>
        <w:spacing w:before="0" w:after="0" w:line="360" w:lineRule="auto"/>
      </w:pPr>
      <w:r>
        <w:rPr>
          <w:rFonts w:ascii="Times New Roman" w:hAnsi="Times New Roman" w:eastAsia="宋体" w:cs="Times New Roman"/>
          <w:b w:val="0"/>
          <w:i w:val="0"/>
          <w:color w:val="000000"/>
          <w:sz w:val="24"/>
        </w:rPr>
        <w:t>4. There is often thunder and lightning in the afternoon.</w:t>
      </w:r>
    </w:p>
    <w:p w14:paraId="7AC2B604">
      <w:pPr>
        <w:spacing w:before="0" w:after="40" w:line="360" w:lineRule="auto"/>
      </w:pPr>
      <w:r>
        <w:rPr>
          <w:rFonts w:ascii="宋体" w:hAnsi="宋体" w:eastAsia="宋体" w:cs="宋体"/>
          <w:b w:val="0"/>
          <w:i w:val="0"/>
          <w:color w:val="000000"/>
          <w:sz w:val="24"/>
        </w:rPr>
        <w:t>中文：下午经常有雷电。</w:t>
      </w:r>
    </w:p>
    <w:p w14:paraId="6FA82E95">
      <w:pPr>
        <w:spacing w:before="0" w:after="0" w:line="360" w:lineRule="auto"/>
      </w:pPr>
      <w:r>
        <w:rPr>
          <w:rFonts w:ascii="Times New Roman" w:hAnsi="Times New Roman" w:eastAsia="宋体" w:cs="Times New Roman"/>
          <w:b w:val="0"/>
          <w:i w:val="0"/>
          <w:color w:val="000000"/>
          <w:sz w:val="24"/>
        </w:rPr>
        <w:t>5. Many people like to go to the beach and swim in the sea.</w:t>
      </w:r>
    </w:p>
    <w:p w14:paraId="2332322A">
      <w:pPr>
        <w:spacing w:before="0" w:after="40" w:line="360" w:lineRule="auto"/>
      </w:pPr>
      <w:r>
        <w:rPr>
          <w:rFonts w:ascii="宋体" w:hAnsi="宋体" w:eastAsia="宋体" w:cs="宋体"/>
          <w:b w:val="0"/>
          <w:i w:val="0"/>
          <w:color w:val="000000"/>
          <w:sz w:val="24"/>
        </w:rPr>
        <w:t>中文：许多人喜欢去海滩，在海里游泳。</w:t>
      </w:r>
    </w:p>
    <w:p w14:paraId="6A036025">
      <w:pPr>
        <w:spacing w:before="0" w:after="0" w:line="360" w:lineRule="auto"/>
      </w:pPr>
      <w:r>
        <w:rPr>
          <w:rFonts w:ascii="Times New Roman" w:hAnsi="Times New Roman" w:eastAsia="宋体" w:cs="Times New Roman"/>
          <w:b w:val="0"/>
          <w:i w:val="0"/>
          <w:color w:val="000000"/>
          <w:sz w:val="24"/>
        </w:rPr>
        <w:t>6. Autumn is beautiful and full of colour.</w:t>
      </w:r>
    </w:p>
    <w:p w14:paraId="62BC179E">
      <w:pPr>
        <w:spacing w:before="0" w:after="40" w:line="360" w:lineRule="auto"/>
      </w:pPr>
      <w:r>
        <w:rPr>
          <w:rFonts w:ascii="宋体" w:hAnsi="宋体" w:eastAsia="宋体" w:cs="宋体"/>
          <w:b w:val="0"/>
          <w:i w:val="0"/>
          <w:color w:val="000000"/>
          <w:sz w:val="24"/>
        </w:rPr>
        <w:t>中文：秋天美丽而色彩斑斓。</w:t>
      </w:r>
    </w:p>
    <w:p w14:paraId="6B10C115">
      <w:pPr>
        <w:spacing w:before="0" w:after="0" w:line="360" w:lineRule="auto"/>
      </w:pPr>
      <w:r>
        <w:rPr>
          <w:rFonts w:ascii="Times New Roman" w:hAnsi="Times New Roman" w:eastAsia="宋体" w:cs="Times New Roman"/>
          <w:b w:val="0"/>
          <w:i w:val="0"/>
          <w:color w:val="000000"/>
          <w:sz w:val="24"/>
        </w:rPr>
        <w:t>7. Leaves turn brown, red or yellow and start falling from the trees.</w:t>
      </w:r>
    </w:p>
    <w:p w14:paraId="34F5D502">
      <w:pPr>
        <w:spacing w:before="0" w:after="40" w:line="360" w:lineRule="auto"/>
      </w:pPr>
      <w:r>
        <w:rPr>
          <w:rFonts w:ascii="宋体" w:hAnsi="宋体" w:eastAsia="宋体" w:cs="宋体"/>
          <w:b w:val="0"/>
          <w:i w:val="0"/>
          <w:color w:val="000000"/>
          <w:sz w:val="24"/>
        </w:rPr>
        <w:t>中文：树叶变成棕色、红色或黄色，并开始从树上飘落。</w:t>
      </w:r>
    </w:p>
    <w:p w14:paraId="2FA5CE4D">
      <w:pPr>
        <w:spacing w:before="0" w:after="0" w:line="360" w:lineRule="auto"/>
      </w:pPr>
      <w:r>
        <w:rPr>
          <w:rFonts w:ascii="Times New Roman" w:hAnsi="Times New Roman" w:eastAsia="宋体" w:cs="Times New Roman"/>
          <w:b w:val="0"/>
          <w:i w:val="0"/>
          <w:color w:val="000000"/>
          <w:sz w:val="24"/>
        </w:rPr>
        <w:t>8. Farmers are busy with the harvest.</w:t>
      </w:r>
    </w:p>
    <w:p w14:paraId="280972A8">
      <w:pPr>
        <w:spacing w:before="0" w:after="40" w:line="360" w:lineRule="auto"/>
      </w:pPr>
      <w:r>
        <w:rPr>
          <w:rFonts w:ascii="宋体" w:hAnsi="宋体" w:eastAsia="宋体" w:cs="宋体"/>
          <w:b w:val="0"/>
          <w:i w:val="0"/>
          <w:color w:val="000000"/>
          <w:sz w:val="24"/>
        </w:rPr>
        <w:t>中文：农民们忙着收获庄稼。</w:t>
      </w:r>
    </w:p>
    <w:p w14:paraId="56DDBA29">
      <w:pPr>
        <w:spacing w:before="0" w:after="0" w:line="360" w:lineRule="auto"/>
      </w:pPr>
      <w:r>
        <w:rPr>
          <w:rFonts w:ascii="Times New Roman" w:hAnsi="Times New Roman" w:eastAsia="宋体" w:cs="Times New Roman"/>
          <w:b w:val="0"/>
          <w:i w:val="0"/>
          <w:color w:val="000000"/>
          <w:sz w:val="24"/>
        </w:rPr>
        <w:t>9. It is cold and snowy in many places.</w:t>
      </w:r>
    </w:p>
    <w:p w14:paraId="33F7A604">
      <w:pPr>
        <w:spacing w:before="0" w:after="40" w:line="360" w:lineRule="auto"/>
      </w:pPr>
      <w:r>
        <w:rPr>
          <w:rFonts w:ascii="宋体" w:hAnsi="宋体" w:eastAsia="宋体" w:cs="宋体"/>
          <w:b w:val="0"/>
          <w:i w:val="0"/>
          <w:color w:val="000000"/>
          <w:sz w:val="24"/>
        </w:rPr>
        <w:t>中文：很多地方天气寒冷，而且多雪。</w:t>
      </w:r>
    </w:p>
    <w:p w14:paraId="75C7AC25">
      <w:pPr>
        <w:spacing w:before="0" w:after="0" w:line="360" w:lineRule="auto"/>
      </w:pPr>
      <w:r>
        <w:rPr>
          <w:rFonts w:ascii="Times New Roman" w:hAnsi="Times New Roman" w:eastAsia="宋体" w:cs="Times New Roman"/>
          <w:b w:val="0"/>
          <w:i w:val="0"/>
          <w:color w:val="000000"/>
          <w:sz w:val="24"/>
        </w:rPr>
        <w:t>10. Children love winter because they love to play in the snow.</w:t>
      </w:r>
    </w:p>
    <w:p w14:paraId="238B043E">
      <w:pPr>
        <w:spacing w:before="0" w:after="40" w:line="360" w:lineRule="auto"/>
      </w:pPr>
      <w:r>
        <w:rPr>
          <w:rFonts w:ascii="宋体" w:hAnsi="宋体" w:eastAsia="宋体" w:cs="宋体"/>
          <w:b w:val="0"/>
          <w:i w:val="0"/>
          <w:color w:val="000000"/>
          <w:sz w:val="24"/>
        </w:rPr>
        <w:t>中文：孩子们喜欢冬天，因为他们喜欢在雪地里玩耍。</w:t>
      </w:r>
    </w:p>
    <w:p w14:paraId="64E02559">
      <w:pPr>
        <w:spacing w:before="120" w:after="40" w:line="360" w:lineRule="auto"/>
      </w:pPr>
      <w:r>
        <w:rPr>
          <w:rFonts w:ascii="黑体" w:hAnsi="黑体" w:eastAsia="黑体" w:cs="黑体"/>
          <w:b/>
          <w:i w:val="0"/>
          <w:color w:val="000000"/>
          <w:sz w:val="24"/>
        </w:rPr>
        <w:t>段落跟读</w:t>
      </w:r>
    </w:p>
    <w:p w14:paraId="5792F863">
      <w:pPr>
        <w:spacing w:before="0" w:after="80" w:line="360" w:lineRule="auto"/>
        <w:ind w:left="0" w:firstLine="0"/>
        <w:rPr>
          <w:rFonts w:hint="eastAsia"/>
          <w:b w:val="0"/>
          <w:sz w:val="24"/>
          <w:lang w:val="en-US" w:eastAsia="zh-CN"/>
        </w:rPr>
      </w:pPr>
      <w:r>
        <w:rPr>
          <w:rFonts w:ascii="Times New Roman" w:hAnsi="Times New Roman" w:eastAsia="Times New Roman" w:cs="Times New Roman"/>
          <w:b w:val="0"/>
          <w:i w:val="0"/>
          <w:color w:val="000000"/>
          <w:sz w:val="24"/>
        </w:rPr>
        <w:t>There are four seasons in a year, and each season has its special features.</w:t>
      </w:r>
    </w:p>
    <w:p w14:paraId="74BEDFF3">
      <w:pPr>
        <w:spacing w:before="0" w:after="0" w:line="360" w:lineRule="auto"/>
        <w:ind w:left="0" w:firstLine="0"/>
      </w:pPr>
      <w:r>
        <w:rPr>
          <w:rFonts w:ascii="Times New Roman" w:hAnsi="Times New Roman" w:eastAsia="Times New Roman" w:cs="Times New Roman"/>
          <w:b/>
          <w:i w:val="0"/>
          <w:color w:val="000000"/>
          <w:sz w:val="24"/>
        </w:rPr>
        <w:t>Spring</w:t>
      </w:r>
    </w:p>
    <w:p w14:paraId="09768D68">
      <w:pPr>
        <w:spacing w:before="0" w:after="80" w:line="360" w:lineRule="auto"/>
        <w:ind w:left="0" w:firstLine="0"/>
        <w:rPr>
          <w:rFonts w:hint="eastAsia"/>
          <w:b w:val="0"/>
          <w:sz w:val="24"/>
          <w:lang w:val="en-US" w:eastAsia="zh-CN"/>
        </w:rPr>
      </w:pPr>
      <w:r>
        <w:rPr>
          <w:rFonts w:ascii="Times New Roman" w:hAnsi="Times New Roman" w:eastAsia="Times New Roman" w:cs="Times New Roman"/>
          <w:b w:val="0"/>
          <w:i w:val="0"/>
          <w:color w:val="000000"/>
          <w:sz w:val="24"/>
        </w:rPr>
        <w:t>Life begins again in spring. The snow melts, and nature wakes up after the long winter. Warm rain falls on the forests and fields. Plants start to grow, and birds come back from the south. Farmers begin to work their land. It is a time of new life and new hope. It is exciting to take a trip in the countryside in springtime.</w:t>
      </w:r>
    </w:p>
    <w:p w14:paraId="27DE693E">
      <w:pPr>
        <w:spacing w:before="0" w:after="0" w:line="360" w:lineRule="auto"/>
        <w:ind w:left="0" w:firstLine="0"/>
      </w:pPr>
      <w:r>
        <w:rPr>
          <w:rFonts w:ascii="Times New Roman" w:hAnsi="Times New Roman" w:eastAsia="Times New Roman" w:cs="Times New Roman"/>
          <w:b/>
          <w:i w:val="0"/>
          <w:color w:val="000000"/>
          <w:sz w:val="24"/>
        </w:rPr>
        <w:t>Summer</w:t>
      </w:r>
    </w:p>
    <w:p w14:paraId="3E3227FE">
      <w:pPr>
        <w:spacing w:before="0" w:after="80" w:line="360" w:lineRule="auto"/>
        <w:ind w:left="0" w:firstLine="0"/>
        <w:rPr>
          <w:rFonts w:hint="eastAsia"/>
          <w:b w:val="0"/>
          <w:sz w:val="24"/>
          <w:lang w:val="en-US" w:eastAsia="zh-CN"/>
        </w:rPr>
      </w:pPr>
      <w:r>
        <w:rPr>
          <w:rFonts w:ascii="Times New Roman" w:hAnsi="Times New Roman" w:eastAsia="Times New Roman" w:cs="Times New Roman"/>
          <w:b w:val="0"/>
          <w:i w:val="0"/>
          <w:color w:val="000000"/>
          <w:sz w:val="24"/>
        </w:rPr>
        <w:t>Summer is bright and noisy. The weather is hot. The sun shines brightly in the clear, blue sky. Cicadas sing loudly. There is often thunder and lightning in the afternoon. Many people like to go to the beach and swim in the sea. It is nice to eat ice cream or fresh fruit in summer.</w:t>
      </w:r>
    </w:p>
    <w:p w14:paraId="5E38F34A">
      <w:pPr>
        <w:spacing w:before="0" w:after="0" w:line="360" w:lineRule="auto"/>
        <w:ind w:left="0" w:firstLine="0"/>
      </w:pPr>
      <w:r>
        <w:rPr>
          <w:rFonts w:ascii="Times New Roman" w:hAnsi="Times New Roman" w:eastAsia="Times New Roman" w:cs="Times New Roman"/>
          <w:b/>
          <w:i w:val="0"/>
          <w:color w:val="000000"/>
          <w:sz w:val="24"/>
        </w:rPr>
        <w:t>Autumn</w:t>
      </w:r>
    </w:p>
    <w:p w14:paraId="3BA16363">
      <w:pPr>
        <w:spacing w:before="0" w:after="80" w:line="360" w:lineRule="auto"/>
        <w:ind w:left="0" w:firstLine="0"/>
        <w:rPr>
          <w:rFonts w:hint="eastAsia"/>
          <w:b w:val="0"/>
          <w:sz w:val="24"/>
          <w:lang w:val="en-US" w:eastAsia="zh-CN"/>
        </w:rPr>
      </w:pPr>
      <w:r>
        <w:rPr>
          <w:rFonts w:ascii="Times New Roman" w:hAnsi="Times New Roman" w:eastAsia="Times New Roman" w:cs="Times New Roman"/>
          <w:b w:val="0"/>
          <w:i w:val="0"/>
          <w:color w:val="000000"/>
          <w:sz w:val="24"/>
        </w:rPr>
        <w:t>Autumn is beautiful and full of colour. The weather is cool and dry. In autumn, everything changes. Leaves turn brown, red or yellow and start falling from the trees. Squirrels gather food for the cold winter. Farmers are busy with the harvest. It is great to go on a family outing at this time of year.</w:t>
      </w:r>
    </w:p>
    <w:p w14:paraId="36C2E9AA">
      <w:pPr>
        <w:spacing w:before="0" w:after="0" w:line="360" w:lineRule="auto"/>
        <w:ind w:left="0" w:firstLine="0"/>
      </w:pPr>
      <w:r>
        <w:rPr>
          <w:rFonts w:ascii="Times New Roman" w:hAnsi="Times New Roman" w:eastAsia="Times New Roman" w:cs="Times New Roman"/>
          <w:b/>
          <w:i w:val="0"/>
          <w:color w:val="000000"/>
          <w:sz w:val="24"/>
        </w:rPr>
        <w:t>Winter</w:t>
      </w:r>
    </w:p>
    <w:p w14:paraId="37585ACC">
      <w:pPr>
        <w:spacing w:before="0" w:after="80" w:line="360" w:lineRule="auto"/>
        <w:ind w:left="0" w:firstLine="0"/>
        <w:rPr>
          <w:rFonts w:hint="eastAsia"/>
          <w:b w:val="0"/>
          <w:sz w:val="24"/>
          <w:lang w:val="en-US" w:eastAsia="zh-CN"/>
        </w:rPr>
      </w:pPr>
      <w:r>
        <w:rPr>
          <w:rFonts w:ascii="Times New Roman" w:hAnsi="Times New Roman" w:eastAsia="Times New Roman" w:cs="Times New Roman"/>
          <w:b w:val="0"/>
          <w:i w:val="0"/>
          <w:color w:val="000000"/>
          <w:sz w:val="24"/>
        </w:rPr>
        <w:t>Winter is peaceful and fun. It is cold and snowy in many places. Bears and snakes find warm places to sleep through the winter. Children love winter because they love to play in the snow.</w:t>
      </w:r>
    </w:p>
    <w:p w14:paraId="1BE54EBE">
      <w:pPr>
        <w:spacing w:before="200" w:after="80" w:line="360" w:lineRule="auto"/>
      </w:pPr>
      <w:bookmarkStart w:id="0" w:name="_GoBack"/>
      <w:r>
        <w:rPr>
          <w:rFonts w:ascii="黑体" w:hAnsi="黑体" w:eastAsia="黑体" w:cs="黑体"/>
          <w:b/>
          <w:i w:val="0"/>
          <w:color w:val="000000"/>
          <w:sz w:val="28"/>
        </w:rPr>
        <w:t>Section 3</w:t>
      </w:r>
    </w:p>
    <w:p w14:paraId="35A619CF">
      <w:pPr>
        <w:spacing w:before="120" w:after="40" w:line="360" w:lineRule="auto"/>
      </w:pPr>
      <w:r>
        <w:rPr>
          <w:rFonts w:ascii="黑体" w:hAnsi="黑体" w:eastAsia="黑体" w:cs="黑体"/>
          <w:b/>
          <w:i w:val="0"/>
          <w:color w:val="000000"/>
          <w:sz w:val="24"/>
        </w:rPr>
        <w:t>句子跟读</w:t>
      </w:r>
    </w:p>
    <w:p w14:paraId="2E2A5285">
      <w:pPr>
        <w:spacing w:before="0" w:after="0" w:line="360" w:lineRule="auto"/>
      </w:pPr>
      <w:r>
        <w:rPr>
          <w:rFonts w:ascii="Times New Roman" w:hAnsi="Times New Roman" w:eastAsia="宋体" w:cs="Times New Roman"/>
          <w:b w:val="0"/>
          <w:i w:val="0"/>
          <w:color w:val="000000"/>
          <w:sz w:val="24"/>
        </w:rPr>
        <w:t>1. I live in Guangzhou.</w:t>
      </w:r>
    </w:p>
    <w:p w14:paraId="5BA45DCB">
      <w:pPr>
        <w:spacing w:before="0" w:after="40" w:line="360" w:lineRule="auto"/>
      </w:pPr>
      <w:r>
        <w:rPr>
          <w:rFonts w:ascii="宋体" w:hAnsi="宋体" w:eastAsia="宋体" w:cs="宋体"/>
          <w:b w:val="0"/>
          <w:i w:val="0"/>
          <w:color w:val="000000"/>
          <w:sz w:val="24"/>
        </w:rPr>
        <w:t>中文：我住在广州。</w:t>
      </w:r>
    </w:p>
    <w:p w14:paraId="3E069942">
      <w:pPr>
        <w:spacing w:before="0" w:after="0" w:line="360" w:lineRule="auto"/>
      </w:pPr>
      <w:r>
        <w:rPr>
          <w:rFonts w:ascii="Times New Roman" w:hAnsi="Times New Roman" w:eastAsia="宋体" w:cs="Times New Roman"/>
          <w:b w:val="0"/>
          <w:i w:val="0"/>
          <w:color w:val="000000"/>
          <w:sz w:val="24"/>
        </w:rPr>
        <w:t>2. My favourite season is summer.</w:t>
      </w:r>
    </w:p>
    <w:p w14:paraId="43CAF8B4">
      <w:pPr>
        <w:spacing w:before="0" w:after="40" w:line="360" w:lineRule="auto"/>
      </w:pPr>
      <w:r>
        <w:rPr>
          <w:rFonts w:ascii="宋体" w:hAnsi="宋体" w:eastAsia="宋体" w:cs="宋体"/>
          <w:b w:val="0"/>
          <w:i w:val="0"/>
          <w:color w:val="000000"/>
          <w:sz w:val="24"/>
        </w:rPr>
        <w:t>中文：我最喜欢的季节是夏天。</w:t>
      </w:r>
    </w:p>
    <w:p w14:paraId="01B9D73A">
      <w:pPr>
        <w:spacing w:before="0" w:after="0" w:line="360" w:lineRule="auto"/>
      </w:pPr>
      <w:r>
        <w:rPr>
          <w:rFonts w:ascii="Times New Roman" w:hAnsi="Times New Roman" w:eastAsia="宋体" w:cs="Times New Roman"/>
          <w:b w:val="0"/>
          <w:i w:val="0"/>
          <w:color w:val="000000"/>
          <w:sz w:val="24"/>
        </w:rPr>
        <w:t>3. The trees have a lot of green leaves, and they can help keep me cool on sunny days.</w:t>
      </w:r>
    </w:p>
    <w:p w14:paraId="6404C20F">
      <w:pPr>
        <w:spacing w:before="0" w:after="40" w:line="360" w:lineRule="auto"/>
      </w:pPr>
      <w:r>
        <w:rPr>
          <w:rFonts w:ascii="宋体" w:hAnsi="宋体" w:eastAsia="宋体" w:cs="宋体"/>
          <w:b w:val="0"/>
          <w:i w:val="0"/>
          <w:color w:val="000000"/>
          <w:sz w:val="24"/>
        </w:rPr>
        <w:t>中文：树上长着许多绿叶，阳光明媚时，这些树木能让我感到凉爽。</w:t>
      </w:r>
    </w:p>
    <w:p w14:paraId="3BD7D089">
      <w:pPr>
        <w:spacing w:before="0" w:after="0" w:line="360" w:lineRule="auto"/>
      </w:pPr>
      <w:r>
        <w:rPr>
          <w:rFonts w:ascii="Times New Roman" w:hAnsi="Times New Roman" w:eastAsia="宋体" w:cs="Times New Roman"/>
          <w:b w:val="0"/>
          <w:i w:val="0"/>
          <w:color w:val="000000"/>
          <w:sz w:val="24"/>
        </w:rPr>
        <w:t>4. There are also many beautiful flowers in summer.</w:t>
      </w:r>
    </w:p>
    <w:p w14:paraId="5BF1ACD3">
      <w:pPr>
        <w:spacing w:before="0" w:after="40" w:line="360" w:lineRule="auto"/>
      </w:pPr>
      <w:r>
        <w:rPr>
          <w:rFonts w:ascii="宋体" w:hAnsi="宋体" w:eastAsia="宋体" w:cs="宋体"/>
          <w:b w:val="0"/>
          <w:i w:val="0"/>
          <w:color w:val="000000"/>
          <w:sz w:val="24"/>
        </w:rPr>
        <w:t>中文：夏天还有许多美丽的花朵。</w:t>
      </w:r>
    </w:p>
    <w:p w14:paraId="02BB8B6E">
      <w:pPr>
        <w:spacing w:before="0" w:after="0" w:line="360" w:lineRule="auto"/>
      </w:pPr>
      <w:r>
        <w:rPr>
          <w:rFonts w:ascii="Times New Roman" w:hAnsi="Times New Roman" w:eastAsia="宋体" w:cs="Times New Roman"/>
          <w:b w:val="0"/>
          <w:i w:val="0"/>
          <w:color w:val="000000"/>
          <w:sz w:val="24"/>
        </w:rPr>
        <w:t>5. They smell really nice.</w:t>
      </w:r>
    </w:p>
    <w:p w14:paraId="7FC8B056">
      <w:pPr>
        <w:spacing w:before="0" w:after="40" w:line="360" w:lineRule="auto"/>
      </w:pPr>
      <w:r>
        <w:rPr>
          <w:rFonts w:ascii="宋体" w:hAnsi="宋体" w:eastAsia="宋体" w:cs="宋体"/>
          <w:b w:val="0"/>
          <w:i w:val="0"/>
          <w:color w:val="000000"/>
          <w:sz w:val="24"/>
        </w:rPr>
        <w:t>中文：它们闻起来真香。</w:t>
      </w:r>
    </w:p>
    <w:p w14:paraId="057CF20F">
      <w:pPr>
        <w:spacing w:before="0" w:after="0" w:line="360" w:lineRule="auto"/>
      </w:pPr>
      <w:r>
        <w:rPr>
          <w:rFonts w:ascii="Times New Roman" w:hAnsi="Times New Roman" w:eastAsia="宋体" w:cs="Times New Roman"/>
          <w:b w:val="0"/>
          <w:i w:val="0"/>
          <w:color w:val="000000"/>
          <w:sz w:val="24"/>
        </w:rPr>
        <w:t>6. The best thing about summer is the summer holiday!</w:t>
      </w:r>
    </w:p>
    <w:p w14:paraId="17F10013">
      <w:pPr>
        <w:spacing w:before="0" w:after="40" w:line="360" w:lineRule="auto"/>
      </w:pPr>
      <w:r>
        <w:rPr>
          <w:rFonts w:ascii="宋体" w:hAnsi="宋体" w:eastAsia="宋体" w:cs="宋体"/>
          <w:b w:val="0"/>
          <w:i w:val="0"/>
          <w:color w:val="000000"/>
          <w:sz w:val="24"/>
        </w:rPr>
        <w:t>中文：夏天最棒的事情就是放暑假！</w:t>
      </w:r>
    </w:p>
    <w:p w14:paraId="089AB7D1">
      <w:pPr>
        <w:spacing w:before="0" w:after="0" w:line="360" w:lineRule="auto"/>
      </w:pPr>
      <w:r>
        <w:rPr>
          <w:rFonts w:ascii="Times New Roman" w:hAnsi="Times New Roman" w:eastAsia="宋体" w:cs="Times New Roman"/>
          <w:b w:val="0"/>
          <w:i w:val="0"/>
          <w:color w:val="000000"/>
          <w:sz w:val="24"/>
        </w:rPr>
        <w:t>7. I enjoy going swimming with my friends.</w:t>
      </w:r>
    </w:p>
    <w:p w14:paraId="290B8CD7">
      <w:pPr>
        <w:spacing w:before="0" w:after="40" w:line="360" w:lineRule="auto"/>
      </w:pPr>
      <w:r>
        <w:rPr>
          <w:rFonts w:ascii="宋体" w:hAnsi="宋体" w:eastAsia="宋体" w:cs="宋体"/>
          <w:b w:val="0"/>
          <w:i w:val="0"/>
          <w:color w:val="000000"/>
          <w:sz w:val="24"/>
        </w:rPr>
        <w:t>中文：我喜欢和朋友们一起去游泳。</w:t>
      </w:r>
    </w:p>
    <w:p w14:paraId="0AD8AE3C">
      <w:pPr>
        <w:spacing w:before="0" w:after="0" w:line="360" w:lineRule="auto"/>
      </w:pPr>
      <w:r>
        <w:rPr>
          <w:rFonts w:ascii="Times New Roman" w:hAnsi="Times New Roman" w:eastAsia="宋体" w:cs="Times New Roman"/>
          <w:b w:val="0"/>
          <w:i w:val="0"/>
          <w:color w:val="000000"/>
          <w:sz w:val="24"/>
        </w:rPr>
        <w:t>8. It is great to exercise outdoors in summer, and it is nice to eat ice cream on a hot day.</w:t>
      </w:r>
    </w:p>
    <w:p w14:paraId="5FA9EB0D">
      <w:pPr>
        <w:spacing w:before="0" w:after="40" w:line="360" w:lineRule="auto"/>
      </w:pPr>
      <w:r>
        <w:rPr>
          <w:rFonts w:ascii="宋体" w:hAnsi="宋体" w:eastAsia="宋体" w:cs="宋体"/>
          <w:b w:val="0"/>
          <w:i w:val="0"/>
          <w:color w:val="000000"/>
          <w:sz w:val="24"/>
        </w:rPr>
        <w:t>中文：夏天在户外锻炼很棒，而且在炎热的日子里吃冰淇淋也很惬意。</w:t>
      </w:r>
    </w:p>
    <w:p w14:paraId="30BB2B33">
      <w:pPr>
        <w:spacing w:before="0" w:after="0" w:line="360" w:lineRule="auto"/>
      </w:pPr>
      <w:r>
        <w:rPr>
          <w:rFonts w:ascii="Times New Roman" w:hAnsi="Times New Roman" w:eastAsia="宋体" w:cs="Times New Roman"/>
          <w:b w:val="0"/>
          <w:i w:val="0"/>
          <w:color w:val="000000"/>
          <w:sz w:val="24"/>
        </w:rPr>
        <w:t>9. I like to build sandcastles there with my little sister.</w:t>
      </w:r>
    </w:p>
    <w:p w14:paraId="6F6767DB">
      <w:pPr>
        <w:spacing w:before="0" w:after="40" w:line="360" w:lineRule="auto"/>
      </w:pPr>
      <w:r>
        <w:rPr>
          <w:rFonts w:ascii="宋体" w:hAnsi="宋体" w:eastAsia="宋体" w:cs="宋体"/>
          <w:b w:val="0"/>
          <w:i w:val="0"/>
          <w:color w:val="000000"/>
          <w:sz w:val="24"/>
        </w:rPr>
        <w:t>中文：我喜欢和妹妹一起在那里堆沙堡。</w:t>
      </w:r>
    </w:p>
    <w:p w14:paraId="5ABE7629">
      <w:pPr>
        <w:spacing w:before="0" w:after="0" w:line="360" w:lineRule="auto"/>
      </w:pPr>
      <w:r>
        <w:rPr>
          <w:rFonts w:ascii="Times New Roman" w:hAnsi="Times New Roman" w:eastAsia="宋体" w:cs="Times New Roman"/>
          <w:b w:val="0"/>
          <w:i w:val="0"/>
          <w:color w:val="000000"/>
          <w:sz w:val="24"/>
        </w:rPr>
        <w:t>10. Summer is the best for sure!</w:t>
      </w:r>
    </w:p>
    <w:p w14:paraId="2DDF9276">
      <w:pPr>
        <w:spacing w:before="0" w:after="40" w:line="360" w:lineRule="auto"/>
      </w:pPr>
      <w:r>
        <w:rPr>
          <w:rFonts w:ascii="宋体" w:hAnsi="宋体" w:eastAsia="宋体" w:cs="宋体"/>
          <w:b w:val="0"/>
          <w:i w:val="0"/>
          <w:color w:val="000000"/>
          <w:sz w:val="24"/>
        </w:rPr>
        <w:t>中文：夏天绝对是最棒的！</w:t>
      </w:r>
    </w:p>
    <w:bookmarkEnd w:id="0"/>
    <w:p w14:paraId="66F40C3E">
      <w:pPr>
        <w:spacing w:before="120" w:after="40" w:line="360" w:lineRule="auto"/>
      </w:pPr>
      <w:r>
        <w:rPr>
          <w:rFonts w:ascii="黑体" w:hAnsi="黑体" w:eastAsia="黑体" w:cs="黑体"/>
          <w:b/>
          <w:i w:val="0"/>
          <w:color w:val="000000"/>
          <w:sz w:val="24"/>
        </w:rPr>
        <w:t>语篇跟读</w:t>
      </w:r>
    </w:p>
    <w:p w14:paraId="0D1D4BFC">
      <w:pPr>
        <w:spacing w:before="0" w:after="80" w:line="360" w:lineRule="auto"/>
        <w:ind w:left="0" w:firstLine="0"/>
        <w:rPr>
          <w:rFonts w:hint="eastAsia"/>
          <w:b w:val="0"/>
          <w:sz w:val="24"/>
          <w:lang w:val="en-US" w:eastAsia="zh-CN"/>
        </w:rPr>
      </w:pPr>
      <w:r>
        <w:rPr>
          <w:rFonts w:ascii="Times New Roman" w:hAnsi="Times New Roman" w:eastAsia="Times New Roman" w:cs="Times New Roman"/>
          <w:b w:val="0"/>
          <w:i w:val="0"/>
          <w:color w:val="000000"/>
          <w:sz w:val="24"/>
        </w:rPr>
        <w:t>I live in Guangzhou. My favourite season is summer.</w:t>
      </w:r>
    </w:p>
    <w:p w14:paraId="5C5D8980">
      <w:pPr>
        <w:spacing w:before="0" w:after="80" w:line="360" w:lineRule="auto"/>
        <w:ind w:left="0" w:firstLine="0"/>
        <w:rPr>
          <w:rFonts w:hint="eastAsia"/>
          <w:b w:val="0"/>
          <w:sz w:val="24"/>
          <w:lang w:val="en-US" w:eastAsia="zh-CN"/>
        </w:rPr>
      </w:pPr>
      <w:r>
        <w:rPr>
          <w:rFonts w:ascii="Times New Roman" w:hAnsi="Times New Roman" w:eastAsia="Times New Roman" w:cs="Times New Roman"/>
          <w:b w:val="0"/>
          <w:i w:val="0"/>
          <w:color w:val="000000"/>
          <w:sz w:val="24"/>
        </w:rPr>
        <w:t>Everything is alive. The trees have a lot of green leaves, and they can help keep me cool on sunny days. There are also many beautiful flowers in summer. They smell really nice.</w:t>
      </w:r>
    </w:p>
    <w:p w14:paraId="0D54BCF8">
      <w:pPr>
        <w:spacing w:before="0" w:after="80" w:line="360" w:lineRule="auto"/>
        <w:ind w:left="0" w:firstLine="0"/>
        <w:rPr>
          <w:rFonts w:hint="eastAsia"/>
          <w:b w:val="0"/>
          <w:sz w:val="24"/>
          <w:lang w:val="en-US" w:eastAsia="zh-CN"/>
        </w:rPr>
      </w:pPr>
      <w:r>
        <w:rPr>
          <w:rFonts w:ascii="Times New Roman" w:hAnsi="Times New Roman" w:eastAsia="Times New Roman" w:cs="Times New Roman"/>
          <w:b w:val="0"/>
          <w:i w:val="0"/>
          <w:color w:val="000000"/>
          <w:sz w:val="24"/>
        </w:rPr>
        <w:t>The best thing about summer is the summer holiday! I have lots of time to do fun things. I enjoy going swimming with my friends. I also love going running in the park with my best friend. It is great to exercise outdoors in summer, and it is nice to eat ice cream on a hot day. Sometimes I go to the beach with my family. I like to build sandcastles there with my little sister.</w:t>
      </w:r>
    </w:p>
    <w:p w14:paraId="7B728E43">
      <w:pPr>
        <w:spacing w:before="0" w:after="80" w:line="360" w:lineRule="auto"/>
        <w:ind w:left="0" w:firstLine="0"/>
        <w:rPr>
          <w:rFonts w:hint="eastAsia"/>
          <w:b w:val="0"/>
          <w:sz w:val="24"/>
          <w:lang w:val="en-US" w:eastAsia="zh-CN"/>
        </w:rPr>
      </w:pPr>
      <w:r>
        <w:rPr>
          <w:rFonts w:ascii="Times New Roman" w:hAnsi="Times New Roman" w:eastAsia="Times New Roman" w:cs="Times New Roman"/>
          <w:b w:val="0"/>
          <w:i w:val="0"/>
          <w:color w:val="000000"/>
          <w:sz w:val="24"/>
        </w:rPr>
        <w:t>Summer is the best for sure!</w:t>
      </w:r>
    </w:p>
    <w:p w14:paraId="1D22B859">
      <w:pPr>
        <w:spacing w:before="200" w:after="80" w:line="360" w:lineRule="auto"/>
      </w:pPr>
      <w:r>
        <w:rPr>
          <w:rFonts w:ascii="黑体" w:hAnsi="黑体" w:eastAsia="黑体" w:cs="黑体"/>
          <w:b/>
          <w:i w:val="0"/>
          <w:color w:val="000000"/>
          <w:sz w:val="28"/>
        </w:rPr>
        <w:t>Section 4</w:t>
      </w:r>
    </w:p>
    <w:p w14:paraId="4C135F28">
      <w:pPr>
        <w:spacing w:before="0" w:after="80" w:line="360" w:lineRule="auto"/>
        <w:ind w:left="0" w:firstLine="0"/>
        <w:rPr>
          <w:rFonts w:hint="eastAsia"/>
          <w:b w:val="0"/>
          <w:sz w:val="24"/>
          <w:lang w:val="en-US" w:eastAsia="zh-CN"/>
        </w:rPr>
      </w:pPr>
      <w:r>
        <w:rPr>
          <w:rFonts w:ascii="Times New Roman" w:hAnsi="Times New Roman" w:eastAsia="Times New Roman" w:cs="Times New Roman"/>
          <w:b w:val="0"/>
          <w:i w:val="0"/>
          <w:color w:val="000000"/>
          <w:sz w:val="24"/>
        </w:rPr>
        <w:t xml:space="preserve">The months of the traditional Chinese calendar follow the moon, but did you know that the calendar also follows the sun? In fact, the year is divided into 24 parts, based on where the sun is in the sky. Each part starts with a solar term, or </w:t>
      </w:r>
      <w:r>
        <w:rPr>
          <w:rFonts w:ascii="Times New Roman" w:hAnsi="Times New Roman" w:eastAsia="Times New Roman" w:cs="Times New Roman"/>
          <w:b w:val="0"/>
          <w:i/>
          <w:color w:val="000000"/>
          <w:sz w:val="24"/>
        </w:rPr>
        <w:t>jieqi</w:t>
      </w:r>
      <w:r>
        <w:rPr>
          <w:rFonts w:ascii="Times New Roman" w:hAnsi="Times New Roman" w:eastAsia="Times New Roman" w:cs="Times New Roman"/>
          <w:b w:val="0"/>
          <w:i w:val="0"/>
          <w:color w:val="000000"/>
          <w:sz w:val="24"/>
        </w:rPr>
        <w:t xml:space="preserve"> in Chinese. These solar terms follow the changes of the seasons and the weather.</w:t>
      </w:r>
    </w:p>
    <w:p w14:paraId="445390A5">
      <w:pPr>
        <w:spacing w:before="0" w:after="80" w:line="360" w:lineRule="auto"/>
        <w:ind w:left="0" w:firstLine="0"/>
        <w:rPr>
          <w:rFonts w:hint="eastAsia"/>
          <w:b w:val="0"/>
          <w:sz w:val="24"/>
          <w:lang w:val="en-US" w:eastAsia="zh-CN"/>
        </w:rPr>
      </w:pPr>
      <w:r>
        <w:rPr>
          <w:rFonts w:ascii="Times New Roman" w:hAnsi="Times New Roman" w:eastAsia="Times New Roman" w:cs="Times New Roman"/>
          <w:b w:val="0"/>
          <w:i w:val="0"/>
          <w:color w:val="000000"/>
          <w:sz w:val="24"/>
        </w:rPr>
        <w:t xml:space="preserve">The </w:t>
      </w:r>
      <w:r>
        <w:rPr>
          <w:rFonts w:hint="eastAsia" w:eastAsia="宋体" w:cs="Times New Roman"/>
          <w:b w:val="0"/>
          <w:i w:val="0"/>
          <w:color w:val="000000"/>
          <w:sz w:val="24"/>
          <w:lang w:eastAsia="zh-CN"/>
        </w:rPr>
        <w:t>"</w:t>
      </w:r>
      <w:r>
        <w:rPr>
          <w:rFonts w:ascii="Times New Roman" w:hAnsi="Times New Roman" w:eastAsia="Times New Roman" w:cs="Times New Roman"/>
          <w:b w:val="0"/>
          <w:i w:val="0"/>
          <w:color w:val="000000"/>
          <w:sz w:val="24"/>
        </w:rPr>
        <w:t>Start of Spring</w:t>
      </w:r>
      <w:r>
        <w:rPr>
          <w:rFonts w:hint="eastAsia" w:eastAsia="宋体" w:cs="Times New Roman"/>
          <w:b w:val="0"/>
          <w:i w:val="0"/>
          <w:color w:val="000000"/>
          <w:sz w:val="24"/>
          <w:lang w:eastAsia="zh-CN"/>
        </w:rPr>
        <w:t>"</w:t>
      </w:r>
      <w:r>
        <w:rPr>
          <w:rFonts w:ascii="Times New Roman" w:hAnsi="Times New Roman" w:eastAsia="Times New Roman" w:cs="Times New Roman"/>
          <w:b w:val="0"/>
          <w:i w:val="0"/>
          <w:color w:val="000000"/>
          <w:sz w:val="24"/>
        </w:rPr>
        <w:t xml:space="preserve">, </w:t>
      </w:r>
      <w:r>
        <w:rPr>
          <w:rFonts w:hint="eastAsia" w:eastAsia="宋体" w:cs="Times New Roman"/>
          <w:b w:val="0"/>
          <w:i w:val="0"/>
          <w:color w:val="000000"/>
          <w:sz w:val="24"/>
          <w:lang w:eastAsia="zh-CN"/>
        </w:rPr>
        <w:t>"</w:t>
      </w:r>
      <w:r>
        <w:rPr>
          <w:rFonts w:ascii="Times New Roman" w:hAnsi="Times New Roman" w:eastAsia="Times New Roman" w:cs="Times New Roman"/>
          <w:b w:val="0"/>
          <w:i w:val="0"/>
          <w:color w:val="000000"/>
          <w:sz w:val="24"/>
        </w:rPr>
        <w:t>Start of Summer</w:t>
      </w:r>
      <w:r>
        <w:rPr>
          <w:rFonts w:hint="eastAsia" w:eastAsia="宋体" w:cs="Times New Roman"/>
          <w:b w:val="0"/>
          <w:i w:val="0"/>
          <w:color w:val="000000"/>
          <w:sz w:val="24"/>
          <w:lang w:eastAsia="zh-CN"/>
        </w:rPr>
        <w:t>"</w:t>
      </w:r>
      <w:r>
        <w:rPr>
          <w:rFonts w:ascii="Times New Roman" w:hAnsi="Times New Roman" w:eastAsia="Times New Roman" w:cs="Times New Roman"/>
          <w:b w:val="0"/>
          <w:i w:val="0"/>
          <w:color w:val="000000"/>
          <w:sz w:val="24"/>
        </w:rPr>
        <w:t xml:space="preserve">, </w:t>
      </w:r>
      <w:r>
        <w:rPr>
          <w:rFonts w:hint="eastAsia" w:eastAsia="宋体" w:cs="Times New Roman"/>
          <w:b w:val="0"/>
          <w:i w:val="0"/>
          <w:color w:val="000000"/>
          <w:sz w:val="24"/>
          <w:lang w:eastAsia="zh-CN"/>
        </w:rPr>
        <w:t>"</w:t>
      </w:r>
      <w:r>
        <w:rPr>
          <w:rFonts w:ascii="Times New Roman" w:hAnsi="Times New Roman" w:eastAsia="Times New Roman" w:cs="Times New Roman"/>
          <w:b w:val="0"/>
          <w:i w:val="0"/>
          <w:color w:val="000000"/>
          <w:sz w:val="24"/>
        </w:rPr>
        <w:t>Start of Autumn</w:t>
      </w:r>
      <w:r>
        <w:rPr>
          <w:rFonts w:hint="eastAsia" w:eastAsia="宋体" w:cs="Times New Roman"/>
          <w:b w:val="0"/>
          <w:i w:val="0"/>
          <w:color w:val="000000"/>
          <w:sz w:val="24"/>
          <w:lang w:eastAsia="zh-CN"/>
        </w:rPr>
        <w:t>"</w:t>
      </w:r>
      <w:r>
        <w:rPr>
          <w:rFonts w:ascii="Times New Roman" w:hAnsi="Times New Roman" w:eastAsia="Times New Roman" w:cs="Times New Roman"/>
          <w:b w:val="0"/>
          <w:i w:val="0"/>
          <w:color w:val="000000"/>
          <w:sz w:val="24"/>
        </w:rPr>
        <w:t xml:space="preserve"> and </w:t>
      </w:r>
      <w:r>
        <w:rPr>
          <w:rFonts w:hint="eastAsia" w:eastAsia="宋体" w:cs="Times New Roman"/>
          <w:b w:val="0"/>
          <w:i w:val="0"/>
          <w:color w:val="000000"/>
          <w:sz w:val="24"/>
          <w:lang w:eastAsia="zh-CN"/>
        </w:rPr>
        <w:t>"</w:t>
      </w:r>
      <w:r>
        <w:rPr>
          <w:rFonts w:ascii="Times New Roman" w:hAnsi="Times New Roman" w:eastAsia="Times New Roman" w:cs="Times New Roman"/>
          <w:b w:val="0"/>
          <w:i w:val="0"/>
          <w:color w:val="000000"/>
          <w:sz w:val="24"/>
        </w:rPr>
        <w:t>Start of Winter</w:t>
      </w:r>
      <w:r>
        <w:rPr>
          <w:rFonts w:hint="eastAsia" w:eastAsia="宋体" w:cs="Times New Roman"/>
          <w:b w:val="0"/>
          <w:i w:val="0"/>
          <w:color w:val="000000"/>
          <w:sz w:val="24"/>
          <w:lang w:eastAsia="zh-CN"/>
        </w:rPr>
        <w:t>"</w:t>
      </w:r>
      <w:r>
        <w:rPr>
          <w:rFonts w:ascii="Times New Roman" w:hAnsi="Times New Roman" w:eastAsia="Times New Roman" w:cs="Times New Roman"/>
          <w:b w:val="0"/>
          <w:i w:val="0"/>
          <w:color w:val="000000"/>
          <w:sz w:val="24"/>
        </w:rPr>
        <w:t xml:space="preserve"> divide the year into four seasons. Each of the seasons is then divided into six parts, and each part lasts about 15 days. The solar terms can fall on different dates. They sometimes move a day or two.</w:t>
      </w:r>
    </w:p>
    <w:p w14:paraId="339504BA">
      <w:pPr>
        <w:spacing w:before="0" w:after="80" w:line="360" w:lineRule="auto"/>
        <w:ind w:left="0" w:firstLine="0"/>
        <w:rPr>
          <w:rFonts w:hint="eastAsia"/>
          <w:b w:val="0"/>
          <w:sz w:val="24"/>
          <w:lang w:val="en-US" w:eastAsia="zh-CN"/>
        </w:rPr>
      </w:pPr>
      <w:r>
        <w:rPr>
          <w:rFonts w:ascii="Times New Roman" w:hAnsi="Times New Roman" w:eastAsia="Times New Roman" w:cs="Times New Roman"/>
          <w:b w:val="0"/>
          <w:i w:val="0"/>
          <w:color w:val="000000"/>
          <w:sz w:val="24"/>
        </w:rPr>
        <w:t xml:space="preserve">The 24 solar terms are very useful in daily life. For example, they help farmers decide when to plant their crops. The solar terms also play an important part in traditional Chinese culture. People celebrated these days in different ways in the past, such as eating special local dishes. Many of these traditions continue in our times. For example, people still eat spring rolls and spring pancakes to celebrate the </w:t>
      </w:r>
      <w:r>
        <w:rPr>
          <w:rFonts w:hint="eastAsia" w:eastAsia="宋体" w:cs="Times New Roman"/>
          <w:b w:val="0"/>
          <w:i w:val="0"/>
          <w:color w:val="000000"/>
          <w:sz w:val="24"/>
          <w:lang w:eastAsia="zh-CN"/>
        </w:rPr>
        <w:t>"</w:t>
      </w:r>
      <w:r>
        <w:rPr>
          <w:rFonts w:ascii="Times New Roman" w:hAnsi="Times New Roman" w:eastAsia="Times New Roman" w:cs="Times New Roman"/>
          <w:b w:val="0"/>
          <w:i w:val="0"/>
          <w:color w:val="000000"/>
          <w:sz w:val="24"/>
        </w:rPr>
        <w:t>Start of Spring</w:t>
      </w:r>
      <w:r>
        <w:rPr>
          <w:rFonts w:hint="eastAsia" w:eastAsia="宋体" w:cs="Times New Roman"/>
          <w:b w:val="0"/>
          <w:i w:val="0"/>
          <w:color w:val="000000"/>
          <w:sz w:val="24"/>
          <w:lang w:eastAsia="zh-CN"/>
        </w:rPr>
        <w:t>"</w:t>
      </w:r>
      <w:r>
        <w:rPr>
          <w:rFonts w:ascii="Times New Roman" w:hAnsi="Times New Roman" w:eastAsia="Times New Roman" w:cs="Times New Roman"/>
          <w:b w:val="0"/>
          <w:i w:val="0"/>
          <w:color w:val="000000"/>
          <w:sz w:val="24"/>
        </w:rPr>
        <w: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Yu Gothic">
    <w:altName w:val="Hiragino Sans"/>
    <w:panose1 w:val="020B0400000000000000"/>
    <w:charset w:val="80"/>
    <w:family w:val="auto"/>
    <w:pitch w:val="default"/>
    <w:sig w:usb0="00000000" w:usb1="00000000" w:usb2="00000016" w:usb3="00000000" w:csb0="200200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C2633D"/>
    <w:rsid w:val="775D10E3"/>
    <w:rsid w:val="7BFF2281"/>
    <w:rsid w:val="BBDBF1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pPr>
    <w:rPr>
      <w:rFonts w:ascii="Times New Roman" w:hAnsi="Times New Roman" w:eastAsiaTheme="minorEastAsia"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Ntitle"/>
    <w:basedOn w:val="1"/>
    <w:qFormat/>
    <w:uiPriority w:val="0"/>
    <w:pPr>
      <w:keepNext/>
      <w:widowControl/>
      <w:spacing w:before="0" w:after="0" w:line="360" w:lineRule="auto"/>
    </w:pPr>
    <w:rPr>
      <w:rFonts w:ascii="黑体" w:hAnsi="黑体"/>
      <w:b/>
      <w:color w:val="000000"/>
      <w:sz w:val="32"/>
    </w:rPr>
  </w:style>
  <w:style w:type="paragraph" w:customStyle="1" w:styleId="165">
    <w:name w:val="CNsection"/>
    <w:basedOn w:val="1"/>
    <w:qFormat/>
    <w:uiPriority w:val="0"/>
    <w:pPr>
      <w:keepNext/>
      <w:widowControl/>
      <w:spacing w:before="0" w:after="0" w:line="360" w:lineRule="auto"/>
    </w:pPr>
    <w:rPr>
      <w:rFonts w:ascii="黑体" w:hAnsi="黑体"/>
      <w:b/>
      <w:color w:val="000000"/>
      <w:sz w:val="28"/>
    </w:rPr>
  </w:style>
  <w:style w:type="paragraph" w:customStyle="1" w:styleId="166">
    <w:name w:val="CNsub"/>
    <w:basedOn w:val="1"/>
    <w:qFormat/>
    <w:uiPriority w:val="0"/>
    <w:pPr>
      <w:keepNext/>
      <w:widowControl/>
      <w:spacing w:before="0" w:after="0" w:line="360" w:lineRule="auto"/>
    </w:pPr>
    <w:rPr>
      <w:rFonts w:ascii="黑体" w:hAnsi="黑体"/>
      <w:b/>
      <w:color w:val="000000"/>
      <w:sz w:val="24"/>
    </w:rPr>
  </w:style>
  <w:style w:type="paragraph" w:customStyle="1" w:styleId="167">
    <w:name w:val="ENtitle"/>
    <w:basedOn w:val="1"/>
    <w:qFormat/>
    <w:uiPriority w:val="0"/>
    <w:pPr>
      <w:keepNext/>
      <w:widowControl/>
      <w:spacing w:before="0" w:after="0" w:line="360" w:lineRule="auto"/>
    </w:pPr>
    <w:rPr>
      <w:rFonts w:ascii="Times New Roman" w:hAnsi="Times New Roman"/>
      <w:b/>
      <w:color w:val="000000"/>
      <w:sz w:val="24"/>
    </w:rPr>
  </w:style>
  <w:style w:type="paragraph" w:customStyle="1" w:styleId="168">
    <w:name w:val="ENseason"/>
    <w:basedOn w:val="1"/>
    <w:qFormat/>
    <w:uiPriority w:val="0"/>
    <w:pPr>
      <w:keepNext/>
      <w:widowControl/>
      <w:spacing w:before="0" w:after="0" w:line="360" w:lineRule="auto"/>
    </w:pPr>
    <w:rPr>
      <w:rFonts w:ascii="Times New Roman" w:hAnsi="Times New Roman"/>
      <w:b/>
      <w:color w:val="000000"/>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1151</Words>
  <Characters>3697</Characters>
  <Lines>0</Lines>
  <Paragraphs>0</Paragraphs>
  <TotalTime>0</TotalTime>
  <ScaleCrop>false</ScaleCrop>
  <LinksUpToDate>false</LinksUpToDate>
  <CharactersWithSpaces>4425</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Apple</dc:creator>
  <dc:description>generated by python-docx</dc:description>
  <cp:lastModifiedBy>塔希提岛的月亮</cp:lastModifiedBy>
  <dcterms:modified xsi:type="dcterms:W3CDTF">2026-10-14T17:26:20Z</dcterms:modified>
  <dc:subject>沪教版七年级上册 Unit 3 The seasons 课文跟读</dc:subject>
  <dc:title>七上Unit3TheSeasons课文跟读</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eyJoZGlkIjoiODZlZTc1NTU3OWExYTAwM2VlYzU4OGFiZmU4Y2UwOGUiLCJ1c2VySWQiOiI1ODU4MDAzMTkifQ==</vt:lpwstr>
  </property>
  <property fmtid="{D5CDD505-2E9C-101B-9397-08002B2CF9AE}" pid="3" name="KSOProductBuildVer">
    <vt:lpwstr>2052-12.1.28496.28496</vt:lpwstr>
  </property>
  <property fmtid="{D5CDD505-2E9C-101B-9397-08002B2CF9AE}" pid="4" name="ICV">
    <vt:lpwstr>67599F604CC44C588854D94C60CAF7A1_13</vt:lpwstr>
  </property>
</Properties>
</file>