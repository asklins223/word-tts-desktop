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CFF5B">
      <w:pPr>
        <w:keepNext/>
        <w:widowControl/>
        <w:spacing w:before="0" w:after="240" w:line="360" w:lineRule="auto"/>
        <w:jc w:val="center"/>
      </w:pPr>
      <w:r>
        <w:rPr>
          <w:rFonts w:ascii="黑体" w:hAnsi="黑体" w:eastAsia="黑体" w:cs="黑体"/>
          <w:b/>
          <w:sz w:val="32"/>
        </w:rPr>
        <w:t>课文跟读-7上S1</w:t>
      </w:r>
    </w:p>
    <w:p w14:paraId="41306CB9">
      <w:pPr>
        <w:keepNext/>
        <w:widowControl/>
        <w:spacing w:before="200" w:after="100" w:line="360" w:lineRule="auto"/>
        <w:jc w:val="left"/>
      </w:pPr>
      <w:r>
        <w:rPr>
          <w:rFonts w:ascii="黑体" w:hAnsi="黑体" w:eastAsia="黑体" w:cs="黑体"/>
          <w:b/>
          <w:sz w:val="28"/>
        </w:rPr>
        <w:t>Section A</w:t>
      </w:r>
    </w:p>
    <w:p w14:paraId="31A744A4">
      <w:pPr>
        <w:keepNext/>
        <w:widowControl/>
        <w:spacing w:before="100" w:after="80" w:line="360" w:lineRule="auto"/>
        <w:jc w:val="left"/>
      </w:pPr>
      <w:r>
        <w:rPr>
          <w:rFonts w:ascii="黑体" w:hAnsi="黑体" w:eastAsia="黑体" w:cs="黑体"/>
          <w:b/>
          <w:sz w:val="24"/>
        </w:rPr>
        <w:t>句子跟读</w:t>
      </w:r>
    </w:p>
    <w:p w14:paraId="42099927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1. Can you say hi to the class?</w:t>
      </w:r>
    </w:p>
    <w:p w14:paraId="4DB2874F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中文：你能向全班同学问好吗？</w:t>
      </w:r>
    </w:p>
    <w:p w14:paraId="4DE532C1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2. Hi, everyone!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Peter Brown.</w:t>
      </w:r>
    </w:p>
    <w:p w14:paraId="647C7C96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中文：大家好！我是</w:t>
      </w:r>
      <w:r>
        <w:rPr>
          <w:rFonts w:ascii="Times New Roman" w:hAnsi="Times New Roman" w:eastAsia="宋体" w:cs="Times New Roman"/>
          <w:b w:val="0"/>
          <w:sz w:val="24"/>
        </w:rPr>
        <w:t>Peter Brown</w:t>
      </w:r>
      <w:r>
        <w:rPr>
          <w:rFonts w:ascii="宋体" w:hAnsi="宋体" w:eastAsia="宋体" w:cs="宋体"/>
          <w:b w:val="0"/>
          <w:sz w:val="24"/>
        </w:rPr>
        <w:t>。</w:t>
      </w:r>
    </w:p>
    <w:p w14:paraId="47CF87B6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3. Good morning. My name is Emma.</w:t>
      </w:r>
    </w:p>
    <w:p w14:paraId="17D2A2B2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中文：早上好。我叫</w:t>
      </w: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ascii="宋体" w:hAnsi="宋体" w:eastAsia="宋体" w:cs="宋体"/>
          <w:b w:val="0"/>
          <w:sz w:val="24"/>
        </w:rPr>
        <w:t>。</w:t>
      </w:r>
    </w:p>
    <w:p w14:paraId="04DCCE69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4. So what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your name?</w:t>
      </w:r>
    </w:p>
    <w:p w14:paraId="6190C0BC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中文：那你叫什么名字？</w:t>
      </w:r>
    </w:p>
    <w:p w14:paraId="70A4F871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5. Oh,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Fu Xing. Nice to meet you, Emma.</w:t>
      </w:r>
    </w:p>
    <w:p w14:paraId="1A01B249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中文：哦，我是</w:t>
      </w:r>
      <w:r>
        <w:rPr>
          <w:rFonts w:hint="eastAsia" w:cs="Times New Roman"/>
          <w:b w:val="0"/>
          <w:sz w:val="24"/>
          <w:lang w:val="en-US" w:eastAsia="zh-CN"/>
        </w:rPr>
        <w:t>付兴</w:t>
      </w:r>
      <w:r>
        <w:rPr>
          <w:rFonts w:ascii="宋体" w:hAnsi="宋体" w:eastAsia="宋体" w:cs="宋体"/>
          <w:b w:val="0"/>
          <w:sz w:val="24"/>
        </w:rPr>
        <w:t>。很高兴认识你，</w:t>
      </w: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ascii="宋体" w:hAnsi="宋体" w:eastAsia="宋体" w:cs="宋体"/>
          <w:b w:val="0"/>
          <w:sz w:val="24"/>
        </w:rPr>
        <w:t>。</w:t>
      </w:r>
    </w:p>
    <w:p w14:paraId="0C8A8D75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6. Nice to meet you too, Fu Xing!</w:t>
      </w:r>
    </w:p>
    <w:p w14:paraId="1D32A7E6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中文：我也很高兴认识你，</w:t>
      </w:r>
      <w:r>
        <w:rPr>
          <w:rFonts w:hint="eastAsia" w:cs="Times New Roman"/>
          <w:b w:val="0"/>
          <w:sz w:val="24"/>
          <w:lang w:val="en-US" w:eastAsia="zh-CN"/>
        </w:rPr>
        <w:t>付兴</w:t>
      </w:r>
      <w:r>
        <w:rPr>
          <w:rFonts w:ascii="宋体" w:hAnsi="宋体" w:eastAsia="宋体" w:cs="宋体"/>
          <w:b w:val="0"/>
          <w:sz w:val="24"/>
        </w:rPr>
        <w:t>！</w:t>
      </w:r>
    </w:p>
    <w:p w14:paraId="328F7646">
      <w:pPr>
        <w:keepNext/>
        <w:widowControl/>
        <w:spacing w:before="100" w:after="80" w:line="360" w:lineRule="auto"/>
        <w:jc w:val="left"/>
      </w:pPr>
      <w:r>
        <w:rPr>
          <w:rFonts w:ascii="黑体" w:hAnsi="黑体" w:eastAsia="黑体" w:cs="黑体"/>
          <w:b/>
          <w:sz w:val="24"/>
        </w:rPr>
        <w:t>段落跟读</w:t>
      </w:r>
    </w:p>
    <w:p w14:paraId="241C521C">
      <w:pPr>
        <w:keepNext/>
        <w:widowControl/>
        <w:spacing w:before="100" w:after="4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Conversation 1</w:t>
      </w:r>
    </w:p>
    <w:p w14:paraId="3CCEECE5">
      <w:pPr>
        <w:widowControl/>
        <w:numPr>
          <w:ilvl w:val="0"/>
          <w:numId w:val="0"/>
        </w:numPr>
        <w:tabs>
          <w:tab w:val="left" w:pos="1446"/>
        </w:tabs>
        <w:spacing w:before="0" w:after="0" w:line="360" w:lineRule="auto"/>
        <w:ind w:leftChars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Ms Gao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 morning, class.</w:t>
      </w:r>
    </w:p>
    <w:p w14:paraId="5014F2F0">
      <w:pPr>
        <w:widowControl/>
        <w:numPr>
          <w:ilvl w:val="0"/>
          <w:numId w:val="0"/>
        </w:numPr>
        <w:tabs>
          <w:tab w:val="left" w:pos="1446"/>
        </w:tabs>
        <w:spacing w:before="0" w:after="0" w:line="360" w:lineRule="auto"/>
        <w:ind w:leftChars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Class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 morning, Ms Gao.</w:t>
      </w:r>
    </w:p>
    <w:p w14:paraId="54E0A4B1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Ms Gao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Sit down, please.</w:t>
      </w:r>
    </w:p>
    <w:p w14:paraId="3890E364">
      <w:pPr>
        <w:keepNext/>
        <w:widowControl/>
        <w:spacing w:before="100" w:after="4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Conversation 2</w:t>
      </w:r>
    </w:p>
    <w:p w14:paraId="2F34519B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Ms Gao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Hello, Peter. Can you say hi to the class?</w:t>
      </w:r>
    </w:p>
    <w:p w14:paraId="7BEAD785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Peter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Hi, everyone!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Peter Brown.</w:t>
      </w:r>
    </w:p>
    <w:p w14:paraId="71A19BAF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Ms Gao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Thank you, Peter.</w:t>
      </w:r>
    </w:p>
    <w:p w14:paraId="25916110">
      <w:pPr>
        <w:keepNext/>
        <w:widowControl/>
        <w:spacing w:before="100" w:after="4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Conversation 3</w:t>
      </w:r>
    </w:p>
    <w:p w14:paraId="369B9A64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 morning. My name is Emma.</w:t>
      </w:r>
    </w:p>
    <w:p w14:paraId="388501E8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Fu Xing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 morning, Emma.</w:t>
      </w:r>
    </w:p>
    <w:p w14:paraId="06B8A07C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So what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your name?</w:t>
      </w:r>
    </w:p>
    <w:p w14:paraId="33E839B7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Fu Xing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Oh,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Fu Xing. Nice to meet you, Emma.</w:t>
      </w:r>
    </w:p>
    <w:p w14:paraId="0E2DD85B">
      <w:pPr>
        <w:widowControl/>
        <w:spacing w:before="0" w:after="80" w:line="360" w:lineRule="auto"/>
        <w:jc w:val="both"/>
      </w:pP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Nice to meet you too, Fu Xing!</w:t>
      </w:r>
    </w:p>
    <w:p w14:paraId="638A0400">
      <w:pPr>
        <w:keepNext/>
        <w:widowControl/>
        <w:spacing w:before="200" w:after="100" w:line="360" w:lineRule="auto"/>
        <w:jc w:val="left"/>
      </w:pPr>
      <w:r>
        <w:rPr>
          <w:rFonts w:ascii="黑体" w:hAnsi="黑体" w:eastAsia="黑体" w:cs="黑体"/>
          <w:b/>
          <w:sz w:val="28"/>
        </w:rPr>
        <w:t>Section B</w:t>
      </w:r>
    </w:p>
    <w:p w14:paraId="25720FE3">
      <w:pPr>
        <w:keepNext/>
        <w:widowControl/>
        <w:spacing w:before="100" w:after="80" w:line="360" w:lineRule="auto"/>
        <w:jc w:val="left"/>
      </w:pPr>
      <w:r>
        <w:rPr>
          <w:rFonts w:ascii="黑体" w:hAnsi="黑体" w:eastAsia="黑体" w:cs="黑体"/>
          <w:b/>
          <w:sz w:val="24"/>
        </w:rPr>
        <w:t>句子跟读</w:t>
      </w:r>
    </w:p>
    <w:p w14:paraId="215B4DDB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1. What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your name?</w:t>
      </w:r>
    </w:p>
    <w:p w14:paraId="1A34BAD8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中文：你叫什么名字？</w:t>
      </w:r>
    </w:p>
    <w:p w14:paraId="6AF6D3D9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2. My name is Emma Miller.</w:t>
      </w:r>
    </w:p>
    <w:p w14:paraId="0EDFDA2C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中文：我叫</w:t>
      </w:r>
      <w:r>
        <w:rPr>
          <w:rFonts w:ascii="Times New Roman" w:hAnsi="Times New Roman" w:eastAsia="宋体" w:cs="Times New Roman"/>
          <w:b w:val="0"/>
          <w:sz w:val="24"/>
        </w:rPr>
        <w:t>Emma Miller</w:t>
      </w:r>
      <w:r>
        <w:rPr>
          <w:rFonts w:ascii="宋体" w:hAnsi="宋体" w:eastAsia="宋体" w:cs="宋体"/>
          <w:b w:val="0"/>
          <w:sz w:val="24"/>
        </w:rPr>
        <w:t>。</w:t>
      </w:r>
    </w:p>
    <w:p w14:paraId="77D8D87C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3. How do you spell your name?</w:t>
      </w:r>
    </w:p>
    <w:p w14:paraId="08909F80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中文：你的名字怎么拼写？</w:t>
      </w:r>
    </w:p>
    <w:p w14:paraId="7AB8222F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4. You can call me Emma.</w:t>
      </w:r>
    </w:p>
    <w:p w14:paraId="294C2652">
      <w:pPr>
        <w:widowControl/>
        <w:spacing w:before="0" w:after="60" w:line="360" w:lineRule="auto"/>
        <w:jc w:val="left"/>
        <w:rPr>
          <w:rFonts w:ascii="宋体" w:hAnsi="宋体" w:eastAsia="宋体" w:cs="宋体"/>
          <w:b w:val="0"/>
          <w:sz w:val="24"/>
        </w:rPr>
      </w:pPr>
      <w:r>
        <w:rPr>
          <w:rFonts w:ascii="宋体" w:hAnsi="宋体" w:eastAsia="宋体" w:cs="宋体"/>
          <w:b w:val="0"/>
          <w:sz w:val="24"/>
        </w:rPr>
        <w:t>中文：你可以叫我</w:t>
      </w: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ascii="宋体" w:hAnsi="宋体" w:eastAsia="宋体" w:cs="宋体"/>
          <w:b w:val="0"/>
          <w:sz w:val="24"/>
        </w:rPr>
        <w:t>。</w:t>
      </w:r>
    </w:p>
    <w:p w14:paraId="42A1B1F4">
      <w:pPr>
        <w:keepNext/>
        <w:widowControl/>
        <w:spacing w:before="0" w:after="0" w:line="360" w:lineRule="auto"/>
        <w:jc w:val="left"/>
        <w:rPr>
          <w:rFonts w:hint="eastAsia" w:ascii="Times New Roman" w:hAnsi="Times New Roman" w:eastAsia="宋体" w:cs="Times New Roman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lang w:val="en-US" w:eastAsia="zh-CN"/>
        </w:rPr>
        <w:t>5. Nice to meet you, Emma.</w:t>
      </w:r>
    </w:p>
    <w:p w14:paraId="07B3364B">
      <w:pPr>
        <w:widowControl/>
        <w:spacing w:before="0" w:after="60" w:line="360" w:lineRule="auto"/>
        <w:jc w:val="left"/>
        <w:rPr>
          <w:rFonts w:hint="default" w:ascii="宋体" w:hAnsi="宋体" w:eastAsia="宋体" w:cs="宋体"/>
          <w:b w:val="0"/>
          <w:sz w:val="24"/>
          <w:lang w:val="en-US" w:eastAsia="zh-CN"/>
        </w:rPr>
      </w:pPr>
      <w:r>
        <w:rPr>
          <w:rFonts w:ascii="宋体" w:hAnsi="宋体" w:eastAsia="宋体" w:cs="宋体"/>
          <w:b w:val="0"/>
          <w:sz w:val="24"/>
        </w:rPr>
        <w:t>中文：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Emma，很高兴认识你。</w:t>
      </w:r>
    </w:p>
    <w:p w14:paraId="79854A44">
      <w:pPr>
        <w:keepNext/>
        <w:widowControl/>
        <w:spacing w:before="0" w:after="0" w:line="360" w:lineRule="auto"/>
        <w:jc w:val="left"/>
      </w:pPr>
      <w:r>
        <w:rPr>
          <w:rFonts w:hint="eastAsia" w:cs="Times New Roman"/>
          <w:b w:val="0"/>
          <w:sz w:val="24"/>
          <w:lang w:val="en-US" w:eastAsia="zh-CN"/>
        </w:rPr>
        <w:t>6</w:t>
      </w:r>
      <w:r>
        <w:rPr>
          <w:rFonts w:ascii="Times New Roman" w:hAnsi="Times New Roman" w:eastAsia="宋体" w:cs="Times New Roman"/>
          <w:b w:val="0"/>
          <w:sz w:val="24"/>
        </w:rPr>
        <w:t>. How are you?</w:t>
      </w:r>
    </w:p>
    <w:p w14:paraId="5D083EC6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中文：你好吗？</w:t>
      </w:r>
    </w:p>
    <w:p w14:paraId="054EC49A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7.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 xml:space="preserve">m </w:t>
      </w:r>
      <w:r>
        <w:rPr>
          <w:rFonts w:hint="eastAsia" w:cs="Times New Roman"/>
          <w:b w:val="0"/>
          <w:sz w:val="24"/>
          <w:lang w:val="en-US" w:eastAsia="zh-CN"/>
        </w:rPr>
        <w:t>fine</w:t>
      </w:r>
      <w:r>
        <w:rPr>
          <w:rFonts w:ascii="Times New Roman" w:hAnsi="Times New Roman" w:eastAsia="宋体" w:cs="Times New Roman"/>
          <w:b w:val="0"/>
          <w:sz w:val="24"/>
        </w:rPr>
        <w:t>, thanks.</w:t>
      </w:r>
    </w:p>
    <w:p w14:paraId="68D79642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中文：我很好，谢谢。</w:t>
      </w:r>
    </w:p>
    <w:p w14:paraId="5316EFA8"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sz w:val="24"/>
        </w:rPr>
        <w:t>8. Oh, that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the bell. Let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go to class.</w:t>
      </w:r>
    </w:p>
    <w:p w14:paraId="09BFAB4B">
      <w:pPr>
        <w:widowControl/>
        <w:spacing w:before="0" w:after="60" w:line="360" w:lineRule="auto"/>
        <w:jc w:val="left"/>
      </w:pPr>
      <w:r>
        <w:rPr>
          <w:rFonts w:ascii="宋体" w:hAnsi="宋体" w:eastAsia="宋体" w:cs="宋体"/>
          <w:b w:val="0"/>
          <w:sz w:val="24"/>
        </w:rPr>
        <w:t>中文：哦，上课铃响了。我们去上课吧。</w:t>
      </w:r>
    </w:p>
    <w:p w14:paraId="2A2B758C">
      <w:pPr>
        <w:keepNext/>
        <w:widowControl/>
        <w:spacing w:before="100" w:after="80" w:line="360" w:lineRule="auto"/>
        <w:jc w:val="left"/>
      </w:pPr>
      <w:r>
        <w:rPr>
          <w:rFonts w:ascii="黑体" w:hAnsi="黑体" w:eastAsia="黑体" w:cs="黑体"/>
          <w:b/>
          <w:sz w:val="24"/>
        </w:rPr>
        <w:t>语篇跟读</w:t>
      </w:r>
    </w:p>
    <w:p w14:paraId="3CEC9581">
      <w:pPr>
        <w:keepNext/>
        <w:widowControl/>
        <w:spacing w:before="100" w:after="4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Conversation 1</w:t>
      </w:r>
    </w:p>
    <w:p w14:paraId="731C73B0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hint="default" w:cs="Times New Roman"/>
          <w:b w:val="0"/>
          <w:sz w:val="24"/>
          <w:lang w:val="en-US" w:eastAsia="zh-CN"/>
        </w:rPr>
        <w:t>X</w:t>
      </w:r>
      <w:r>
        <w:rPr>
          <w:rFonts w:hint="eastAsia" w:cs="Times New Roman"/>
          <w:b w:val="0"/>
          <w:sz w:val="24"/>
          <w:lang w:val="en-US" w:eastAsia="zh-CN"/>
        </w:rPr>
        <w:t>iao ming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 morning.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Teng Fei. What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your name?</w:t>
      </w:r>
    </w:p>
    <w:p w14:paraId="6629AD5D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 morning. My name is Emma Miller.</w:t>
      </w:r>
    </w:p>
    <w:p w14:paraId="02CE9234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Teng Fei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How do you spell your name?</w:t>
      </w:r>
    </w:p>
    <w:p w14:paraId="246FF9CD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E-M-M-A, Emma. M-I-L-L-E-R, Miller. You can call me Emma.</w:t>
      </w:r>
    </w:p>
    <w:p w14:paraId="5627F025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Teng Fei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N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sz w:val="24"/>
        </w:rPr>
        <w:t>ice to meet you, Emma.</w:t>
      </w:r>
    </w:p>
    <w:p w14:paraId="54BCCF8C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Emma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Nice to meet you too, Teng Fei.</w:t>
      </w:r>
    </w:p>
    <w:p w14:paraId="1EB91457">
      <w:pPr>
        <w:keepNext/>
        <w:widowControl/>
        <w:spacing w:before="100" w:after="4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Conversation 2</w:t>
      </w:r>
    </w:p>
    <w:p w14:paraId="6AB1E5FF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Helen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Hello, Wang Yaming! How are you?</w:t>
      </w:r>
    </w:p>
    <w:p w14:paraId="118CF388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Yaming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Hi, Helen. 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fine, thank you. And you?</w:t>
      </w:r>
    </w:p>
    <w:p w14:paraId="7BCC192A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Helen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I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m great, thanks.</w:t>
      </w:r>
    </w:p>
    <w:p w14:paraId="5DE2DFFE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Yaming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Oh, that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the bell. Let</w:t>
      </w:r>
      <w:r>
        <w:rPr>
          <w:rFonts w:hint="eastAsia" w:cs="Times New Roman"/>
          <w:b w:val="0"/>
          <w:sz w:val="24"/>
          <w:lang w:eastAsia="zh-CN"/>
        </w:rPr>
        <w:t>'</w:t>
      </w:r>
      <w:r>
        <w:rPr>
          <w:rFonts w:ascii="Times New Roman" w:hAnsi="Times New Roman" w:eastAsia="宋体" w:cs="Times New Roman"/>
          <w:b w:val="0"/>
          <w:sz w:val="24"/>
        </w:rPr>
        <w:t>s go to class.</w:t>
      </w:r>
    </w:p>
    <w:p w14:paraId="57176F5F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Helen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Goodbye!</w:t>
      </w:r>
    </w:p>
    <w:p w14:paraId="6FDDCFDF">
      <w:pPr>
        <w:widowControl/>
        <w:tabs>
          <w:tab w:val="left" w:pos="1446"/>
        </w:tabs>
        <w:spacing w:before="0" w:after="0" w:line="360" w:lineRule="auto"/>
        <w:ind w:left="1446" w:hanging="1446"/>
        <w:jc w:val="left"/>
      </w:pPr>
      <w:r>
        <w:rPr>
          <w:rFonts w:ascii="Times New Roman" w:hAnsi="Times New Roman" w:eastAsia="宋体" w:cs="Times New Roman"/>
          <w:b w:val="0"/>
          <w:sz w:val="24"/>
        </w:rPr>
        <w:t>Yaming</w:t>
      </w:r>
      <w:r>
        <w:rPr>
          <w:rFonts w:hint="eastAsia" w:cs="Times New Roman"/>
          <w:b w:val="0"/>
          <w:sz w:val="24"/>
          <w:lang w:eastAsia="zh-CN"/>
        </w:rPr>
        <w:t xml:space="preserve">: </w:t>
      </w:r>
      <w:r>
        <w:rPr>
          <w:rFonts w:ascii="Times New Roman" w:hAnsi="Times New Roman" w:eastAsia="宋体" w:cs="Times New Roman"/>
          <w:b w:val="0"/>
          <w:sz w:val="24"/>
        </w:rPr>
        <w:t>Bye!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A93075"/>
    <w:rsid w:val="70D8701A"/>
    <w:rsid w:val="7BE6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453</Words>
  <Characters>1314</Characters>
  <Lines>0</Lines>
  <Paragraphs>0</Paragraphs>
  <TotalTime>64</TotalTime>
  <ScaleCrop>false</ScaleCrop>
  <LinksUpToDate>false</LinksUpToDate>
  <CharactersWithSpaces>1533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Apple</dc:creator>
  <cp:lastModifiedBy>塔希提岛的月亮</cp:lastModifiedBy>
  <dcterms:modified xsi:type="dcterms:W3CDTF">2026-09-09T21:48:22Z</dcterms:modified>
  <dc:subject>Starter Unit 1 Hello! 课文跟读</dc:subject>
  <dc:title>课文跟读-7上S1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eyJoZGlkIjoiODZlZTc1NTU3OWExYTAwM2VlYzU4OGFiZmU4Y2UwOGUiLCJ1c2VySWQiOiI1ODU4MDAzMTkifQ==</vt:lpwstr>
  </property>
  <property fmtid="{D5CDD505-2E9C-101B-9397-08002B2CF9AE}" pid="3" name="KSOProductBuildVer">
    <vt:lpwstr>2052-12.1.28492.28492</vt:lpwstr>
  </property>
  <property fmtid="{D5CDD505-2E9C-101B-9397-08002B2CF9AE}" pid="4" name="ICV">
    <vt:lpwstr>9F47FC064CED434AAF3B2D405103C0F7_13</vt:lpwstr>
  </property>
</Properties>
</file>